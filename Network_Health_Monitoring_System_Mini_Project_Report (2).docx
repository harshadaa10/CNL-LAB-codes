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14AF1">
      <w:pPr>
        <w:jc w:val="center"/>
      </w:pPr>
      <w:r>
        <w:rPr>
          <w:lang w:val="en-IN" w:eastAsia="en-IN"/>
        </w:rPr>
        <w:drawing>
          <wp:inline distT="0" distB="0" distL="0" distR="0">
            <wp:extent cx="3931920" cy="1130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931920" cy="1131225"/>
                    </a:xfrm>
                    <a:prstGeom prst="rect">
                      <a:avLst/>
                    </a:prstGeom>
                  </pic:spPr>
                </pic:pic>
              </a:graphicData>
            </a:graphic>
          </wp:inline>
        </w:drawing>
      </w:r>
    </w:p>
    <w:p w14:paraId="578EDB9A">
      <w:pPr>
        <w:jc w:val="center"/>
      </w:pPr>
      <w:r>
        <w:rPr>
          <w:b/>
        </w:rPr>
        <w:t>Department of Computer Engineering and Technology</w:t>
      </w:r>
    </w:p>
    <w:p w14:paraId="6FFD5CE2">
      <w:pPr>
        <w:jc w:val="center"/>
      </w:pPr>
      <w:r>
        <w:rPr>
          <w:b/>
          <w:sz w:val="32"/>
        </w:rPr>
        <w:t>MINI PROJECT REPORT</w:t>
      </w:r>
    </w:p>
    <w:p w14:paraId="4AAE5884">
      <w:pPr>
        <w:jc w:val="center"/>
        <w:rPr>
          <w:b/>
          <w:sz w:val="28"/>
        </w:rPr>
      </w:pPr>
      <w:r>
        <w:rPr>
          <w:b/>
          <w:sz w:val="28"/>
        </w:rPr>
        <w:t>Computer Networks Laboratory</w:t>
      </w:r>
    </w:p>
    <w:p w14:paraId="393599FD">
      <w:pPr>
        <w:jc w:val="center"/>
      </w:pPr>
      <w:r>
        <w:t>(CSE20110)</w:t>
      </w:r>
    </w:p>
    <w:p w14:paraId="3370E984">
      <w:pPr>
        <w:jc w:val="center"/>
      </w:pPr>
      <w:r>
        <w:t>Laboratory Continuous Assessment 3</w:t>
      </w:r>
    </w:p>
    <w:p w14:paraId="611FC087"/>
    <w:p w14:paraId="5CC63617">
      <w:pPr>
        <w:jc w:val="center"/>
      </w:pPr>
      <w:r>
        <w:rPr>
          <w:b/>
          <w:sz w:val="36"/>
        </w:rPr>
        <w:t>NETWORK HEALTH MONITORING SYSTEM</w:t>
      </w:r>
    </w:p>
    <w:p w14:paraId="5D7AAAD8"/>
    <w:p w14:paraId="27781C3A">
      <w:pPr>
        <w:jc w:val="center"/>
      </w:pPr>
      <w:r>
        <w:rPr>
          <w:b/>
        </w:rPr>
        <w:t>Submitted by</w:t>
      </w:r>
    </w:p>
    <w:tbl>
      <w:tblPr>
        <w:tblStyle w:val="12"/>
        <w:tblW w:w="0" w:type="auto"/>
        <w:tblInd w:w="0" w:type="dxa"/>
        <w:tblLayout w:type="fixed"/>
        <w:tblCellMar>
          <w:top w:w="0" w:type="dxa"/>
          <w:left w:w="108" w:type="dxa"/>
          <w:bottom w:w="0" w:type="dxa"/>
          <w:right w:w="108" w:type="dxa"/>
        </w:tblCellMar>
      </w:tblPr>
      <w:tblGrid>
        <w:gridCol w:w="864"/>
        <w:gridCol w:w="5184"/>
        <w:gridCol w:w="2981"/>
      </w:tblGrid>
      <w:tr w14:paraId="170BFE86">
        <w:tblPrEx>
          <w:tblCellMar>
            <w:top w:w="0" w:type="dxa"/>
            <w:left w:w="108" w:type="dxa"/>
            <w:bottom w:w="0" w:type="dxa"/>
            <w:right w:w="108" w:type="dxa"/>
          </w:tblCellMar>
        </w:tblPrEx>
        <w:trPr>
          <w:cantSplit/>
          <w:tblHeader/>
        </w:trPr>
        <w:tc>
          <w:tcPr>
            <w:tcW w:w="864" w:type="dxa"/>
            <w:tcBorders>
              <w:top w:val="single" w:color="D9D9D9" w:sz="4" w:space="0"/>
              <w:left w:val="single" w:color="D9D9D9" w:sz="4" w:space="0"/>
              <w:bottom w:val="single" w:color="D9D9D9" w:sz="4" w:space="0"/>
              <w:right w:val="single" w:color="D9D9D9" w:sz="4" w:space="0"/>
            </w:tcBorders>
            <w:shd w:val="clear" w:color="auto" w:fill="EEEEEE"/>
          </w:tcPr>
          <w:p w14:paraId="1A67963C">
            <w:pPr>
              <w:spacing w:before="80" w:after="80" w:line="264" w:lineRule="auto"/>
              <w:jc w:val="left"/>
            </w:pPr>
            <w:r>
              <w:rPr>
                <w:b/>
                <w:sz w:val="22"/>
              </w:rPr>
              <w:t>Sr. No.</w:t>
            </w:r>
          </w:p>
        </w:tc>
        <w:tc>
          <w:tcPr>
            <w:tcW w:w="5184" w:type="dxa"/>
            <w:tcBorders>
              <w:top w:val="single" w:color="D9D9D9" w:sz="4" w:space="0"/>
              <w:left w:val="single" w:color="D9D9D9" w:sz="4" w:space="0"/>
              <w:bottom w:val="single" w:color="D9D9D9" w:sz="4" w:space="0"/>
              <w:right w:val="single" w:color="D9D9D9" w:sz="4" w:space="0"/>
            </w:tcBorders>
            <w:shd w:val="clear" w:color="auto" w:fill="EEEEEE"/>
          </w:tcPr>
          <w:p w14:paraId="6AE6F2CB">
            <w:pPr>
              <w:spacing w:before="80" w:after="80" w:line="264" w:lineRule="auto"/>
              <w:jc w:val="left"/>
            </w:pPr>
            <w:r>
              <w:rPr>
                <w:b/>
                <w:sz w:val="22"/>
              </w:rPr>
              <w:t>Student Name</w:t>
            </w:r>
          </w:p>
        </w:tc>
        <w:tc>
          <w:tcPr>
            <w:tcW w:w="2981" w:type="dxa"/>
            <w:tcBorders>
              <w:top w:val="single" w:color="D9D9D9" w:sz="4" w:space="0"/>
              <w:left w:val="single" w:color="D9D9D9" w:sz="4" w:space="0"/>
              <w:bottom w:val="single" w:color="D9D9D9" w:sz="4" w:space="0"/>
              <w:right w:val="single" w:color="D9D9D9" w:sz="4" w:space="0"/>
            </w:tcBorders>
            <w:shd w:val="clear" w:color="auto" w:fill="EEEEEE"/>
          </w:tcPr>
          <w:p w14:paraId="2C3589DC">
            <w:pPr>
              <w:spacing w:before="80" w:after="80" w:line="264" w:lineRule="auto"/>
              <w:jc w:val="left"/>
            </w:pPr>
            <w:r>
              <w:rPr>
                <w:b/>
                <w:sz w:val="22"/>
              </w:rPr>
              <w:t>PRN</w:t>
            </w:r>
          </w:p>
        </w:tc>
      </w:tr>
      <w:tr w14:paraId="5B47A629">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Pr>
          <w:p w14:paraId="3A133F1F">
            <w:pPr>
              <w:spacing w:before="80" w:after="80" w:line="264" w:lineRule="auto"/>
              <w:jc w:val="left"/>
            </w:pPr>
            <w:r>
              <w:rPr>
                <w:sz w:val="22"/>
              </w:rPr>
              <w:t>1</w:t>
            </w:r>
          </w:p>
        </w:tc>
        <w:tc>
          <w:tcPr>
            <w:tcW w:w="5184" w:type="dxa"/>
            <w:tcBorders>
              <w:top w:val="single" w:color="D9D9D9" w:sz="4" w:space="0"/>
              <w:left w:val="single" w:color="D9D9D9" w:sz="4" w:space="0"/>
              <w:bottom w:val="single" w:color="D9D9D9" w:sz="4" w:space="0"/>
              <w:right w:val="single" w:color="D9D9D9" w:sz="4" w:space="0"/>
            </w:tcBorders>
          </w:tcPr>
          <w:p w14:paraId="4E122204">
            <w:pPr>
              <w:spacing w:before="80" w:after="80" w:line="264" w:lineRule="auto"/>
              <w:jc w:val="left"/>
              <w:rPr>
                <w:szCs w:val="24"/>
              </w:rPr>
            </w:pPr>
            <w:r>
              <w:rPr>
                <w:szCs w:val="24"/>
              </w:rPr>
              <w:t>Ishita Lodha</w:t>
            </w:r>
          </w:p>
        </w:tc>
        <w:tc>
          <w:tcPr>
            <w:tcW w:w="2981" w:type="dxa"/>
            <w:tcBorders>
              <w:top w:val="single" w:color="D9D9D9" w:sz="4" w:space="0"/>
              <w:left w:val="single" w:color="D9D9D9" w:sz="4" w:space="0"/>
              <w:bottom w:val="single" w:color="D9D9D9" w:sz="4" w:space="0"/>
              <w:right w:val="single" w:color="D9D9D9" w:sz="4" w:space="0"/>
            </w:tcBorders>
          </w:tcPr>
          <w:p w14:paraId="7E89423F">
            <w:pPr>
              <w:spacing w:before="80" w:after="80" w:line="264" w:lineRule="auto"/>
              <w:jc w:val="left"/>
              <w:rPr>
                <w:sz w:val="22"/>
              </w:rPr>
            </w:pPr>
            <w:r>
              <w:rPr>
                <w:sz w:val="22"/>
              </w:rPr>
              <w:t>1262242134</w:t>
            </w:r>
          </w:p>
        </w:tc>
      </w:tr>
      <w:tr w14:paraId="1876FB55">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Pr>
          <w:p w14:paraId="0B9A0891">
            <w:pPr>
              <w:spacing w:before="80" w:after="80" w:line="264" w:lineRule="auto"/>
              <w:jc w:val="left"/>
            </w:pPr>
            <w:r>
              <w:rPr>
                <w:sz w:val="22"/>
              </w:rPr>
              <w:t>2</w:t>
            </w:r>
          </w:p>
        </w:tc>
        <w:tc>
          <w:tcPr>
            <w:tcW w:w="5184" w:type="dxa"/>
            <w:tcBorders>
              <w:top w:val="single" w:color="D9D9D9" w:sz="4" w:space="0"/>
              <w:left w:val="single" w:color="D9D9D9" w:sz="4" w:space="0"/>
              <w:bottom w:val="single" w:color="D9D9D9" w:sz="4" w:space="0"/>
              <w:right w:val="single" w:color="D9D9D9" w:sz="4" w:space="0"/>
            </w:tcBorders>
          </w:tcPr>
          <w:p w14:paraId="58A71E3D">
            <w:pPr>
              <w:spacing w:before="80" w:after="80" w:line="264" w:lineRule="auto"/>
              <w:jc w:val="left"/>
              <w:rPr>
                <w:szCs w:val="24"/>
              </w:rPr>
            </w:pPr>
            <w:r>
              <w:rPr>
                <w:szCs w:val="24"/>
              </w:rPr>
              <w:t>Harshada Suryawanshi</w:t>
            </w:r>
          </w:p>
        </w:tc>
        <w:tc>
          <w:tcPr>
            <w:tcW w:w="2981" w:type="dxa"/>
            <w:tcBorders>
              <w:top w:val="single" w:color="D9D9D9" w:sz="4" w:space="0"/>
              <w:left w:val="single" w:color="D9D9D9" w:sz="4" w:space="0"/>
              <w:bottom w:val="single" w:color="D9D9D9" w:sz="4" w:space="0"/>
              <w:right w:val="single" w:color="D9D9D9" w:sz="4" w:space="0"/>
            </w:tcBorders>
          </w:tcPr>
          <w:p w14:paraId="69AF93F6">
            <w:pPr>
              <w:spacing w:before="80" w:after="80" w:line="264" w:lineRule="auto"/>
              <w:jc w:val="left"/>
              <w:rPr>
                <w:sz w:val="22"/>
              </w:rPr>
            </w:pPr>
            <w:r>
              <w:rPr>
                <w:sz w:val="22"/>
              </w:rPr>
              <w:t>1272250822</w:t>
            </w:r>
          </w:p>
        </w:tc>
      </w:tr>
      <w:tr w14:paraId="447F3A48">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Pr>
          <w:p w14:paraId="114E4409">
            <w:pPr>
              <w:spacing w:before="80" w:after="80" w:line="264" w:lineRule="auto"/>
              <w:jc w:val="left"/>
            </w:pPr>
            <w:r>
              <w:rPr>
                <w:sz w:val="22"/>
              </w:rPr>
              <w:t>3</w:t>
            </w:r>
          </w:p>
        </w:tc>
        <w:tc>
          <w:tcPr>
            <w:tcW w:w="5184" w:type="dxa"/>
            <w:tcBorders>
              <w:top w:val="single" w:color="D9D9D9" w:sz="4" w:space="0"/>
              <w:left w:val="single" w:color="D9D9D9" w:sz="4" w:space="0"/>
              <w:bottom w:val="single" w:color="D9D9D9" w:sz="4" w:space="0"/>
              <w:right w:val="single" w:color="D9D9D9" w:sz="4" w:space="0"/>
            </w:tcBorders>
          </w:tcPr>
          <w:p w14:paraId="395A5F90">
            <w:pPr>
              <w:spacing w:before="80" w:after="80" w:line="264" w:lineRule="auto"/>
              <w:jc w:val="left"/>
              <w:rPr>
                <w:szCs w:val="24"/>
              </w:rPr>
            </w:pPr>
            <w:r>
              <w:rPr>
                <w:szCs w:val="24"/>
              </w:rPr>
              <w:t>Tanushree Balote</w:t>
            </w:r>
          </w:p>
        </w:tc>
        <w:tc>
          <w:tcPr>
            <w:tcW w:w="2981" w:type="dxa"/>
            <w:tcBorders>
              <w:top w:val="single" w:color="D9D9D9" w:sz="4" w:space="0"/>
              <w:left w:val="single" w:color="D9D9D9" w:sz="4" w:space="0"/>
              <w:bottom w:val="single" w:color="D9D9D9" w:sz="4" w:space="0"/>
              <w:right w:val="single" w:color="D9D9D9" w:sz="4" w:space="0"/>
            </w:tcBorders>
          </w:tcPr>
          <w:p w14:paraId="4B3E7810">
            <w:pPr>
              <w:spacing w:before="80" w:after="80" w:line="264" w:lineRule="auto"/>
              <w:jc w:val="left"/>
              <w:rPr>
                <w:sz w:val="22"/>
              </w:rPr>
            </w:pPr>
            <w:r>
              <w:rPr>
                <w:sz w:val="22"/>
              </w:rPr>
              <w:t>1272250799</w:t>
            </w:r>
          </w:p>
        </w:tc>
      </w:tr>
      <w:tr w14:paraId="3173629E">
        <w:tblPrEx>
          <w:tblCellMar>
            <w:top w:w="0" w:type="dxa"/>
            <w:left w:w="108" w:type="dxa"/>
            <w:bottom w:w="0" w:type="dxa"/>
            <w:right w:w="108" w:type="dxa"/>
          </w:tblCellMar>
        </w:tblPrEx>
        <w:trPr>
          <w:cantSplit/>
        </w:trPr>
        <w:tc>
          <w:tcPr>
            <w:tcW w:w="864" w:type="dxa"/>
            <w:tcBorders>
              <w:top w:val="single" w:color="D9D9D9" w:sz="4" w:space="0"/>
              <w:left w:val="single" w:color="D9D9D9" w:sz="4" w:space="0"/>
              <w:bottom w:val="single" w:color="D9D9D9" w:sz="4" w:space="0"/>
              <w:right w:val="single" w:color="D9D9D9" w:sz="4" w:space="0"/>
            </w:tcBorders>
          </w:tcPr>
          <w:p w14:paraId="73525873">
            <w:pPr>
              <w:spacing w:before="80" w:after="80" w:line="264" w:lineRule="auto"/>
              <w:jc w:val="left"/>
            </w:pPr>
            <w:r>
              <w:rPr>
                <w:sz w:val="22"/>
              </w:rPr>
              <w:t>4</w:t>
            </w:r>
          </w:p>
        </w:tc>
        <w:tc>
          <w:tcPr>
            <w:tcW w:w="5184" w:type="dxa"/>
            <w:tcBorders>
              <w:top w:val="single" w:color="D9D9D9" w:sz="4" w:space="0"/>
              <w:left w:val="single" w:color="D9D9D9" w:sz="4" w:space="0"/>
              <w:bottom w:val="single" w:color="D9D9D9" w:sz="4" w:space="0"/>
              <w:right w:val="single" w:color="D9D9D9" w:sz="4" w:space="0"/>
            </w:tcBorders>
          </w:tcPr>
          <w:p w14:paraId="77DD788C">
            <w:pPr>
              <w:spacing w:before="80" w:after="80" w:line="264" w:lineRule="auto"/>
              <w:jc w:val="left"/>
              <w:rPr>
                <w:szCs w:val="24"/>
              </w:rPr>
            </w:pPr>
            <w:r>
              <w:rPr>
                <w:szCs w:val="24"/>
              </w:rPr>
              <w:t>Satyam Jha</w:t>
            </w:r>
          </w:p>
        </w:tc>
        <w:tc>
          <w:tcPr>
            <w:tcW w:w="2981" w:type="dxa"/>
            <w:tcBorders>
              <w:top w:val="single" w:color="D9D9D9" w:sz="4" w:space="0"/>
              <w:left w:val="single" w:color="D9D9D9" w:sz="4" w:space="0"/>
              <w:bottom w:val="single" w:color="D9D9D9" w:sz="4" w:space="0"/>
              <w:right w:val="single" w:color="D9D9D9" w:sz="4" w:space="0"/>
            </w:tcBorders>
          </w:tcPr>
          <w:p w14:paraId="2D7B0B64">
            <w:pPr>
              <w:spacing w:before="80" w:after="80" w:line="264" w:lineRule="auto"/>
              <w:jc w:val="left"/>
              <w:rPr>
                <w:sz w:val="22"/>
              </w:rPr>
            </w:pPr>
            <w:r>
              <w:rPr>
                <w:sz w:val="22"/>
              </w:rPr>
              <w:t>1262240703</w:t>
            </w:r>
          </w:p>
        </w:tc>
      </w:tr>
    </w:tbl>
    <w:p w14:paraId="23FDF38E"/>
    <w:p w14:paraId="3AE71DA8">
      <w:pPr>
        <w:jc w:val="center"/>
      </w:pPr>
      <w:r>
        <w:t>Group No. [GROUP NUMBER]     Panel J Batch J1</w:t>
      </w:r>
    </w:p>
    <w:p w14:paraId="37714F78">
      <w:pPr>
        <w:jc w:val="center"/>
      </w:pPr>
      <w:r>
        <w:t>Third Year B.Tech. Computer Engineering and Technology</w:t>
      </w:r>
    </w:p>
    <w:p w14:paraId="3DEBE7AD">
      <w:pPr>
        <w:jc w:val="center"/>
      </w:pPr>
      <w:r>
        <w:t>Under the guidance of</w:t>
      </w:r>
    </w:p>
    <w:p w14:paraId="4C1BD10D">
      <w:pPr>
        <w:jc w:val="center"/>
      </w:pPr>
      <w:r>
        <w:rPr>
          <w:b/>
        </w:rPr>
        <w:t>Dr. Uma Pujeri</w:t>
      </w:r>
    </w:p>
    <w:p w14:paraId="3B05B3B4">
      <w:pPr>
        <w:jc w:val="center"/>
      </w:pPr>
      <w:r>
        <w:rPr>
          <w:b/>
        </w:rPr>
        <w:t>Academic Year 2026–2027</w:t>
      </w:r>
    </w:p>
    <w:p w14:paraId="4B9A1221">
      <w:pPr>
        <w:jc w:val="center"/>
      </w:pPr>
      <w:r>
        <w:t>Submission Date [DD MONTH YYYY]</w:t>
      </w:r>
    </w:p>
    <w:p w14:paraId="34C45E18">
      <w:r>
        <w:br w:type="page"/>
      </w:r>
    </w:p>
    <w:p w14:paraId="139BB12C">
      <w:pPr>
        <w:jc w:val="center"/>
      </w:pPr>
      <w:r>
        <w:rPr>
          <w:lang w:val="en-IN" w:eastAsia="en-IN"/>
        </w:rPr>
        <w:drawing>
          <wp:inline distT="0" distB="0" distL="0" distR="0">
            <wp:extent cx="3931920" cy="1130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31920" cy="1131225"/>
                    </a:xfrm>
                    <a:prstGeom prst="rect">
                      <a:avLst/>
                    </a:prstGeom>
                  </pic:spPr>
                </pic:pic>
              </a:graphicData>
            </a:graphic>
          </wp:inline>
        </w:drawing>
      </w:r>
    </w:p>
    <w:p w14:paraId="396351BE">
      <w:pPr>
        <w:jc w:val="center"/>
      </w:pPr>
      <w:r>
        <w:rPr>
          <w:b/>
        </w:rPr>
        <w:t>Department of Computer Engineering and Technology</w:t>
      </w:r>
    </w:p>
    <w:p w14:paraId="03ECDF65">
      <w:pPr>
        <w:jc w:val="center"/>
      </w:pPr>
      <w:r>
        <w:rPr>
          <w:b/>
          <w:sz w:val="32"/>
        </w:rPr>
        <w:t>CERTIFICATE</w:t>
      </w:r>
    </w:p>
    <w:p w14:paraId="4A8DD22A"/>
    <w:p w14:paraId="4AE4C7C0">
      <w:r>
        <w:t>This is to certify that the mini-project entitled “Network Health Monitoring System” has been carried out by the following students of Third Year B.Tech. Computer Science and Engineering, Panel J, Batch J1, Group No. [GROUP NUMBER], under my guidance during the academic year 2026–2027.</w:t>
      </w:r>
    </w:p>
    <w:tbl>
      <w:tblPr>
        <w:tblStyle w:val="12"/>
        <w:tblW w:w="0" w:type="auto"/>
        <w:tblInd w:w="0" w:type="dxa"/>
        <w:tblLayout w:type="fixed"/>
        <w:tblCellMar>
          <w:top w:w="0" w:type="dxa"/>
          <w:left w:w="108" w:type="dxa"/>
          <w:bottom w:w="0" w:type="dxa"/>
          <w:right w:w="108" w:type="dxa"/>
        </w:tblCellMar>
      </w:tblPr>
      <w:tblGrid>
        <w:gridCol w:w="6048"/>
        <w:gridCol w:w="2981"/>
      </w:tblGrid>
      <w:tr w14:paraId="45B74A68">
        <w:tblPrEx>
          <w:tblCellMar>
            <w:top w:w="0" w:type="dxa"/>
            <w:left w:w="108" w:type="dxa"/>
            <w:bottom w:w="0" w:type="dxa"/>
            <w:right w:w="108" w:type="dxa"/>
          </w:tblCellMar>
        </w:tblPrEx>
        <w:trPr>
          <w:cantSplit/>
          <w:tblHeader/>
        </w:trPr>
        <w:tc>
          <w:tcPr>
            <w:tcW w:w="6048" w:type="dxa"/>
            <w:tcBorders>
              <w:top w:val="single" w:color="D9D9D9" w:sz="4" w:space="0"/>
              <w:left w:val="single" w:color="D9D9D9" w:sz="4" w:space="0"/>
              <w:bottom w:val="single" w:color="D9D9D9" w:sz="4" w:space="0"/>
              <w:right w:val="single" w:color="D9D9D9" w:sz="4" w:space="0"/>
            </w:tcBorders>
            <w:shd w:val="clear" w:color="auto" w:fill="EEEEEE"/>
          </w:tcPr>
          <w:p w14:paraId="21F176A2">
            <w:pPr>
              <w:spacing w:before="80" w:after="80" w:line="264" w:lineRule="auto"/>
              <w:jc w:val="left"/>
            </w:pPr>
            <w:r>
              <w:rPr>
                <w:b/>
                <w:sz w:val="22"/>
              </w:rPr>
              <w:t>Student Name</w:t>
            </w:r>
          </w:p>
        </w:tc>
        <w:tc>
          <w:tcPr>
            <w:tcW w:w="2981" w:type="dxa"/>
            <w:tcBorders>
              <w:top w:val="single" w:color="D9D9D9" w:sz="4" w:space="0"/>
              <w:left w:val="single" w:color="D9D9D9" w:sz="4" w:space="0"/>
              <w:bottom w:val="single" w:color="D9D9D9" w:sz="4" w:space="0"/>
              <w:right w:val="single" w:color="D9D9D9" w:sz="4" w:space="0"/>
            </w:tcBorders>
            <w:shd w:val="clear" w:color="auto" w:fill="EEEEEE"/>
          </w:tcPr>
          <w:p w14:paraId="4C2E9908">
            <w:pPr>
              <w:spacing w:before="80" w:after="80" w:line="264" w:lineRule="auto"/>
              <w:jc w:val="left"/>
            </w:pPr>
            <w:r>
              <w:rPr>
                <w:b/>
                <w:sz w:val="22"/>
              </w:rPr>
              <w:t>PRN</w:t>
            </w:r>
          </w:p>
        </w:tc>
      </w:tr>
      <w:tr w14:paraId="55820B40">
        <w:tblPrEx>
          <w:tblCellMar>
            <w:top w:w="0" w:type="dxa"/>
            <w:left w:w="108" w:type="dxa"/>
            <w:bottom w:w="0" w:type="dxa"/>
            <w:right w:w="108" w:type="dxa"/>
          </w:tblCellMar>
        </w:tblPrEx>
        <w:trPr>
          <w:cantSplit/>
        </w:trPr>
        <w:tc>
          <w:tcPr>
            <w:tcW w:w="6048" w:type="dxa"/>
            <w:tcBorders>
              <w:top w:val="single" w:color="D9D9D9" w:sz="4" w:space="0"/>
              <w:left w:val="single" w:color="D9D9D9" w:sz="4" w:space="0"/>
              <w:bottom w:val="single" w:color="D9D9D9" w:sz="4" w:space="0"/>
              <w:right w:val="single" w:color="D9D9D9" w:sz="4" w:space="0"/>
            </w:tcBorders>
          </w:tcPr>
          <w:p w14:paraId="5EFCA280">
            <w:pPr>
              <w:spacing w:before="80" w:after="80" w:line="264" w:lineRule="auto"/>
              <w:jc w:val="left"/>
            </w:pPr>
            <w:r>
              <w:rPr>
                <w:szCs w:val="24"/>
              </w:rPr>
              <w:t>Ishita Lodha</w:t>
            </w:r>
          </w:p>
        </w:tc>
        <w:tc>
          <w:tcPr>
            <w:tcW w:w="2981" w:type="dxa"/>
            <w:tcBorders>
              <w:top w:val="single" w:color="D9D9D9" w:sz="4" w:space="0"/>
              <w:left w:val="single" w:color="D9D9D9" w:sz="4" w:space="0"/>
              <w:bottom w:val="single" w:color="D9D9D9" w:sz="4" w:space="0"/>
              <w:right w:val="single" w:color="D9D9D9" w:sz="4" w:space="0"/>
            </w:tcBorders>
          </w:tcPr>
          <w:p w14:paraId="2331110A">
            <w:pPr>
              <w:spacing w:before="80" w:after="80" w:line="264" w:lineRule="auto"/>
              <w:jc w:val="left"/>
            </w:pPr>
            <w:r>
              <w:rPr>
                <w:sz w:val="22"/>
              </w:rPr>
              <w:t>1262242134</w:t>
            </w:r>
          </w:p>
        </w:tc>
      </w:tr>
      <w:tr w14:paraId="3ECB2153">
        <w:tblPrEx>
          <w:tblCellMar>
            <w:top w:w="0" w:type="dxa"/>
            <w:left w:w="108" w:type="dxa"/>
            <w:bottom w:w="0" w:type="dxa"/>
            <w:right w:w="108" w:type="dxa"/>
          </w:tblCellMar>
        </w:tblPrEx>
        <w:trPr>
          <w:cantSplit/>
        </w:trPr>
        <w:tc>
          <w:tcPr>
            <w:tcW w:w="6048" w:type="dxa"/>
            <w:tcBorders>
              <w:top w:val="single" w:color="D9D9D9" w:sz="4" w:space="0"/>
              <w:left w:val="single" w:color="D9D9D9" w:sz="4" w:space="0"/>
              <w:bottom w:val="single" w:color="D9D9D9" w:sz="4" w:space="0"/>
              <w:right w:val="single" w:color="D9D9D9" w:sz="4" w:space="0"/>
            </w:tcBorders>
          </w:tcPr>
          <w:p w14:paraId="237E399B">
            <w:pPr>
              <w:spacing w:before="80" w:after="80" w:line="264" w:lineRule="auto"/>
              <w:jc w:val="left"/>
            </w:pPr>
            <w:r>
              <w:rPr>
                <w:szCs w:val="24"/>
              </w:rPr>
              <w:t>Harshada Suryawanshi</w:t>
            </w:r>
          </w:p>
        </w:tc>
        <w:tc>
          <w:tcPr>
            <w:tcW w:w="2981" w:type="dxa"/>
            <w:tcBorders>
              <w:top w:val="single" w:color="D9D9D9" w:sz="4" w:space="0"/>
              <w:left w:val="single" w:color="D9D9D9" w:sz="4" w:space="0"/>
              <w:bottom w:val="single" w:color="D9D9D9" w:sz="4" w:space="0"/>
              <w:right w:val="single" w:color="D9D9D9" w:sz="4" w:space="0"/>
            </w:tcBorders>
          </w:tcPr>
          <w:p w14:paraId="48FCCB58">
            <w:pPr>
              <w:spacing w:before="80" w:after="80" w:line="264" w:lineRule="auto"/>
              <w:jc w:val="left"/>
            </w:pPr>
            <w:r>
              <w:rPr>
                <w:sz w:val="22"/>
              </w:rPr>
              <w:t>1272250822</w:t>
            </w:r>
          </w:p>
        </w:tc>
      </w:tr>
      <w:tr w14:paraId="4AC1E5ED">
        <w:tblPrEx>
          <w:tblCellMar>
            <w:top w:w="0" w:type="dxa"/>
            <w:left w:w="108" w:type="dxa"/>
            <w:bottom w:w="0" w:type="dxa"/>
            <w:right w:w="108" w:type="dxa"/>
          </w:tblCellMar>
        </w:tblPrEx>
        <w:trPr>
          <w:cantSplit/>
        </w:trPr>
        <w:tc>
          <w:tcPr>
            <w:tcW w:w="6048" w:type="dxa"/>
            <w:tcBorders>
              <w:top w:val="single" w:color="D9D9D9" w:sz="4" w:space="0"/>
              <w:left w:val="single" w:color="D9D9D9" w:sz="4" w:space="0"/>
              <w:bottom w:val="single" w:color="D9D9D9" w:sz="4" w:space="0"/>
              <w:right w:val="single" w:color="D9D9D9" w:sz="4" w:space="0"/>
            </w:tcBorders>
          </w:tcPr>
          <w:p w14:paraId="21AD0351">
            <w:pPr>
              <w:spacing w:before="80" w:after="80" w:line="264" w:lineRule="auto"/>
              <w:jc w:val="left"/>
            </w:pPr>
            <w:r>
              <w:rPr>
                <w:szCs w:val="24"/>
              </w:rPr>
              <w:t>Tanushree Balote</w:t>
            </w:r>
          </w:p>
        </w:tc>
        <w:tc>
          <w:tcPr>
            <w:tcW w:w="2981" w:type="dxa"/>
            <w:tcBorders>
              <w:top w:val="single" w:color="D9D9D9" w:sz="4" w:space="0"/>
              <w:left w:val="single" w:color="D9D9D9" w:sz="4" w:space="0"/>
              <w:bottom w:val="single" w:color="D9D9D9" w:sz="4" w:space="0"/>
              <w:right w:val="single" w:color="D9D9D9" w:sz="4" w:space="0"/>
            </w:tcBorders>
          </w:tcPr>
          <w:p w14:paraId="2FAD994A">
            <w:pPr>
              <w:spacing w:before="80" w:after="80" w:line="264" w:lineRule="auto"/>
              <w:jc w:val="left"/>
            </w:pPr>
            <w:r>
              <w:rPr>
                <w:sz w:val="22"/>
              </w:rPr>
              <w:t>1272250799</w:t>
            </w:r>
          </w:p>
        </w:tc>
      </w:tr>
      <w:tr w14:paraId="41091849">
        <w:tblPrEx>
          <w:tblCellMar>
            <w:top w:w="0" w:type="dxa"/>
            <w:left w:w="108" w:type="dxa"/>
            <w:bottom w:w="0" w:type="dxa"/>
            <w:right w:w="108" w:type="dxa"/>
          </w:tblCellMar>
        </w:tblPrEx>
        <w:trPr>
          <w:cantSplit/>
        </w:trPr>
        <w:tc>
          <w:tcPr>
            <w:tcW w:w="6048" w:type="dxa"/>
            <w:tcBorders>
              <w:top w:val="single" w:color="D9D9D9" w:sz="4" w:space="0"/>
              <w:left w:val="single" w:color="D9D9D9" w:sz="4" w:space="0"/>
              <w:bottom w:val="single" w:color="D9D9D9" w:sz="4" w:space="0"/>
              <w:right w:val="single" w:color="D9D9D9" w:sz="4" w:space="0"/>
            </w:tcBorders>
          </w:tcPr>
          <w:p w14:paraId="4D57BE29">
            <w:pPr>
              <w:spacing w:before="80" w:after="80" w:line="264" w:lineRule="auto"/>
              <w:jc w:val="left"/>
            </w:pPr>
            <w:r>
              <w:rPr>
                <w:szCs w:val="24"/>
              </w:rPr>
              <w:t>Satyam Jha</w:t>
            </w:r>
          </w:p>
        </w:tc>
        <w:tc>
          <w:tcPr>
            <w:tcW w:w="2981" w:type="dxa"/>
            <w:tcBorders>
              <w:top w:val="single" w:color="D9D9D9" w:sz="4" w:space="0"/>
              <w:left w:val="single" w:color="D9D9D9" w:sz="4" w:space="0"/>
              <w:bottom w:val="single" w:color="D9D9D9" w:sz="4" w:space="0"/>
              <w:right w:val="single" w:color="D9D9D9" w:sz="4" w:space="0"/>
            </w:tcBorders>
          </w:tcPr>
          <w:p w14:paraId="2512F60D">
            <w:pPr>
              <w:spacing w:before="80" w:after="80" w:line="264" w:lineRule="auto"/>
              <w:jc w:val="left"/>
            </w:pPr>
            <w:r>
              <w:rPr>
                <w:sz w:val="22"/>
              </w:rPr>
              <w:t>1262240703</w:t>
            </w:r>
          </w:p>
        </w:tc>
      </w:tr>
    </w:tbl>
    <w:p w14:paraId="69D3B6F1"/>
    <w:p w14:paraId="4C570CEA">
      <w:r>
        <w:t>The report is submitted towards the mini-project component of Laboratory Continuous Assessment 3 for the Computer Networks Laboratory course.</w:t>
      </w:r>
    </w:p>
    <w:p w14:paraId="7245EB4E"/>
    <w:p w14:paraId="0198F9A8">
      <w:r>
        <w:t>Faculty Signature __________________________</w:t>
      </w:r>
    </w:p>
    <w:p w14:paraId="025A60A3">
      <w:pPr>
        <w:jc w:val="left"/>
      </w:pPr>
      <w:r>
        <w:t>Dr. Uma Pujeri</w:t>
      </w:r>
      <w:r>
        <w:br w:type="textWrapping"/>
      </w:r>
      <w:r>
        <w:t>Project Guide and Course Faculty</w:t>
      </w:r>
    </w:p>
    <w:p w14:paraId="697538A6">
      <w:r>
        <w:t>Date ____________________     Place: Pune</w:t>
      </w:r>
    </w:p>
    <w:p w14:paraId="5FA27864">
      <w:r>
        <w:br w:type="page"/>
      </w:r>
    </w:p>
    <w:p w14:paraId="59B60C19">
      <w:pPr>
        <w:pStyle w:val="2"/>
      </w:pPr>
      <w:bookmarkStart w:id="0" w:name="_Toc243475634"/>
      <w:r>
        <w:t>Acknowledgement</w:t>
      </w:r>
      <w:bookmarkEnd w:id="0"/>
    </w:p>
    <w:p w14:paraId="44A32FEE">
      <w:r>
        <w:t xml:space="preserve">We would like to express our sincere gratitude to </w:t>
      </w:r>
      <w:r>
        <w:rPr>
          <w:b/>
        </w:rPr>
        <w:t>Dr. Uma Pujeri</w:t>
      </w:r>
      <w:r>
        <w:t>, our project guide and Computer Networks Laboratory faculty, for the academic guidance provided for this mini-project. We also acknowledge the Department of Computer Engineering and Technology for providing the academic setting in which we could study network monitoring concepts and implement the project. We thank our team members for their collaboration in understanding the monitoring workflow, testing connectivity scenarios, and preparing this report. This acknowledgement is limited to the guidance and resources relevant to the work completed by the group.</w:t>
      </w:r>
    </w:p>
    <w:p w14:paraId="6F4950B7">
      <w:r>
        <w:t>Group No. [GROUP NUMBER]</w:t>
      </w:r>
    </w:p>
    <w:p w14:paraId="4C84DA2B">
      <w:pPr>
        <w:pStyle w:val="2"/>
      </w:pPr>
    </w:p>
    <w:p w14:paraId="5761F72B">
      <w:pPr>
        <w:pStyle w:val="2"/>
      </w:pPr>
    </w:p>
    <w:p w14:paraId="5790B4DC">
      <w:pPr>
        <w:pStyle w:val="2"/>
      </w:pPr>
    </w:p>
    <w:p w14:paraId="0F8109FA">
      <w:pPr>
        <w:pStyle w:val="2"/>
      </w:pPr>
    </w:p>
    <w:p w14:paraId="1E70BA06">
      <w:pPr>
        <w:pStyle w:val="2"/>
      </w:pPr>
    </w:p>
    <w:p w14:paraId="24B0FB50">
      <w:pPr>
        <w:pStyle w:val="2"/>
      </w:pPr>
    </w:p>
    <w:p w14:paraId="6BCF6C97">
      <w:pPr>
        <w:pStyle w:val="2"/>
      </w:pPr>
    </w:p>
    <w:p w14:paraId="45CD33A3">
      <w:pPr>
        <w:pStyle w:val="2"/>
      </w:pPr>
    </w:p>
    <w:p w14:paraId="45DF5FF4">
      <w:pPr>
        <w:pStyle w:val="2"/>
      </w:pPr>
    </w:p>
    <w:p w14:paraId="51881D84"/>
    <w:p w14:paraId="0CF444B4"/>
    <w:p w14:paraId="4073532B">
      <w:pPr>
        <w:pStyle w:val="2"/>
      </w:pPr>
      <w:bookmarkStart w:id="1" w:name="_Toc243475635"/>
      <w:r>
        <w:t>Abstract</w:t>
      </w:r>
      <w:bookmarkEnd w:id="1"/>
    </w:p>
    <w:p w14:paraId="5D893802">
      <w:r>
        <w:t>The Network Health Monitoring System is a Python-based web application designed to present the connectivity and service status of configured network devices and hosts in a single dashboard. The implementation uses Flask to serve the dashboard, operating-system ping commands to collect ICMP reachability information, TCP connection attempts to test configured services, and chart/history modules to display trends. A fault-diagnosis component tracks consecutive failed checks and confirms an outage after a configurable threshold of two failures; a recovery event is raised when a device returns to an accepted status. The dashboard includes device summaries, latency and packet-loss charts, service checks, fault-diagnosis information, persistent host-incident history, and results imported from a Cisco Packet Tracer simulation CSV file. The current source configuration sets `DEMO_MODE = True`, meaning the dashboard replaces measured ICMP status, packet loss, and latency with randomized demonstration values. TCP service checks are still attempted. Therefore, dashboard ICMP values in the current configuration must be treated as simulated rather than as measured live network results. Separately recorded Packet Tracer evidence shows normal connectivity with 4 of 4 packets received and a disconnected-PC scenario with 0 of 3 packets received. The project demonstrates a modular approach to network health visualization and failure detection while identifying clear next steps for live-mode validation.</w:t>
      </w:r>
    </w:p>
    <w:p w14:paraId="0C3B4A9A">
      <w:r>
        <w:t xml:space="preserve">Keywords: Network Monitoring, ICMP, TCP, Flask, Packet Loss, Fault Diagnosis </w:t>
      </w:r>
    </w:p>
    <w:p w14:paraId="2A659749">
      <w:r>
        <w:br w:type="page"/>
      </w:r>
    </w:p>
    <w:p w14:paraId="3160410D">
      <w:pPr>
        <w:pStyle w:val="2"/>
      </w:pPr>
      <w:bookmarkStart w:id="2" w:name="_Toc243475636"/>
      <w:r>
        <w:t>Table of Contents</w:t>
      </w:r>
      <w:bookmarkEnd w:id="2"/>
    </w:p>
    <w:sdt>
      <w:sdtPr>
        <w:rPr>
          <w:rFonts w:eastAsiaTheme="minorEastAsia" w:cstheme="minorBidi"/>
          <w:b w:val="0"/>
          <w:bCs w:val="0"/>
          <w:szCs w:val="22"/>
        </w:rPr>
        <w:id w:val="175782003"/>
        <w:docPartObj>
          <w:docPartGallery w:val="Table of Contents"/>
          <w:docPartUnique/>
        </w:docPartObj>
      </w:sdtPr>
      <w:sdtEndPr>
        <w:rPr>
          <w:rFonts w:eastAsiaTheme="minorEastAsia" w:cstheme="minorBidi"/>
          <w:b w:val="0"/>
          <w:bCs w:val="0"/>
          <w:szCs w:val="22"/>
        </w:rPr>
      </w:sdtEndPr>
      <w:sdtContent>
        <w:p w14:paraId="44E4AABB">
          <w:pPr>
            <w:pStyle w:val="168"/>
          </w:pPr>
          <w:r>
            <w:t>Contents</w:t>
          </w:r>
        </w:p>
        <w:p w14:paraId="37AD68B9">
          <w:pPr>
            <w:pStyle w:val="40"/>
            <w:tabs>
              <w:tab w:val="right" w:leader="dot" w:pos="9019"/>
            </w:tabs>
          </w:pPr>
          <w:r>
            <w:fldChar w:fldCharType="begin"/>
          </w:r>
          <w:r>
            <w:instrText xml:space="preserve"> TOC \o "1-3" \h \z \u </w:instrText>
          </w:r>
          <w:r>
            <w:fldChar w:fldCharType="separate"/>
          </w:r>
          <w:r>
            <w:fldChar w:fldCharType="begin"/>
          </w:r>
          <w:r>
            <w:instrText xml:space="preserve"> HYPERLINK \l "_Toc243475634" </w:instrText>
          </w:r>
          <w:r>
            <w:fldChar w:fldCharType="separate"/>
          </w:r>
          <w:r>
            <w:rPr>
              <w:rStyle w:val="21"/>
            </w:rPr>
            <w:t>Acknowledgement</w:t>
          </w:r>
          <w:r>
            <w:tab/>
          </w:r>
          <w:r>
            <w:fldChar w:fldCharType="begin"/>
          </w:r>
          <w:r>
            <w:instrText xml:space="preserve"> PAGEREF _Toc243475634 \h </w:instrText>
          </w:r>
          <w:r>
            <w:fldChar w:fldCharType="separate"/>
          </w:r>
          <w:r>
            <w:t>3</w:t>
          </w:r>
          <w:r>
            <w:fldChar w:fldCharType="end"/>
          </w:r>
          <w:r>
            <w:fldChar w:fldCharType="end"/>
          </w:r>
        </w:p>
        <w:p w14:paraId="28CFFB74">
          <w:pPr>
            <w:pStyle w:val="40"/>
            <w:tabs>
              <w:tab w:val="right" w:leader="dot" w:pos="9019"/>
            </w:tabs>
          </w:pPr>
          <w:r>
            <w:fldChar w:fldCharType="begin"/>
          </w:r>
          <w:r>
            <w:instrText xml:space="preserve"> HYPERLINK \l "_Toc243475635" </w:instrText>
          </w:r>
          <w:r>
            <w:fldChar w:fldCharType="separate"/>
          </w:r>
          <w:r>
            <w:rPr>
              <w:rStyle w:val="21"/>
            </w:rPr>
            <w:t>Abstract</w:t>
          </w:r>
          <w:r>
            <w:tab/>
          </w:r>
          <w:r>
            <w:fldChar w:fldCharType="begin"/>
          </w:r>
          <w:r>
            <w:instrText xml:space="preserve"> PAGEREF _Toc243475635 \h </w:instrText>
          </w:r>
          <w:r>
            <w:fldChar w:fldCharType="separate"/>
          </w:r>
          <w:r>
            <w:t>4</w:t>
          </w:r>
          <w:r>
            <w:fldChar w:fldCharType="end"/>
          </w:r>
          <w:r>
            <w:fldChar w:fldCharType="end"/>
          </w:r>
        </w:p>
        <w:p w14:paraId="05EBB4F4">
          <w:pPr>
            <w:pStyle w:val="40"/>
            <w:tabs>
              <w:tab w:val="right" w:leader="dot" w:pos="9019"/>
            </w:tabs>
          </w:pPr>
          <w:r>
            <w:fldChar w:fldCharType="begin"/>
          </w:r>
          <w:r>
            <w:instrText xml:space="preserve"> HYPERLINK \l "_Toc243475636" </w:instrText>
          </w:r>
          <w:r>
            <w:fldChar w:fldCharType="separate"/>
          </w:r>
          <w:r>
            <w:rPr>
              <w:rStyle w:val="21"/>
            </w:rPr>
            <w:t>Table of Contents</w:t>
          </w:r>
          <w:r>
            <w:tab/>
          </w:r>
          <w:r>
            <w:fldChar w:fldCharType="begin"/>
          </w:r>
          <w:r>
            <w:instrText xml:space="preserve"> PAGEREF _Toc243475636 \h </w:instrText>
          </w:r>
          <w:r>
            <w:fldChar w:fldCharType="separate"/>
          </w:r>
          <w:r>
            <w:t>5</w:t>
          </w:r>
          <w:r>
            <w:fldChar w:fldCharType="end"/>
          </w:r>
          <w:r>
            <w:fldChar w:fldCharType="end"/>
          </w:r>
        </w:p>
        <w:p w14:paraId="537134F8">
          <w:pPr>
            <w:pStyle w:val="40"/>
            <w:tabs>
              <w:tab w:val="right" w:leader="dot" w:pos="9019"/>
            </w:tabs>
          </w:pPr>
          <w:r>
            <w:fldChar w:fldCharType="begin"/>
          </w:r>
          <w:r>
            <w:instrText xml:space="preserve"> HYPERLINK \l "_Toc243475637" </w:instrText>
          </w:r>
          <w:r>
            <w:fldChar w:fldCharType="separate"/>
          </w:r>
          <w:r>
            <w:rPr>
              <w:rStyle w:val="21"/>
            </w:rPr>
            <w:t>List of Figures</w:t>
          </w:r>
          <w:r>
            <w:tab/>
          </w:r>
          <w:r>
            <w:fldChar w:fldCharType="begin"/>
          </w:r>
          <w:r>
            <w:instrText xml:space="preserve"> PAGEREF _Toc243475637 \h </w:instrText>
          </w:r>
          <w:r>
            <w:fldChar w:fldCharType="separate"/>
          </w:r>
          <w:r>
            <w:t>6</w:t>
          </w:r>
          <w:r>
            <w:fldChar w:fldCharType="end"/>
          </w:r>
          <w:r>
            <w:fldChar w:fldCharType="end"/>
          </w:r>
        </w:p>
        <w:p w14:paraId="4646F237">
          <w:pPr>
            <w:pStyle w:val="40"/>
            <w:tabs>
              <w:tab w:val="right" w:leader="dot" w:pos="9019"/>
            </w:tabs>
          </w:pPr>
          <w:r>
            <w:fldChar w:fldCharType="begin"/>
          </w:r>
          <w:r>
            <w:instrText xml:space="preserve"> HYPERLINK \l "_Toc243475638" </w:instrText>
          </w:r>
          <w:r>
            <w:fldChar w:fldCharType="separate"/>
          </w:r>
          <w:r>
            <w:rPr>
              <w:rStyle w:val="21"/>
            </w:rPr>
            <w:t>List of Tables</w:t>
          </w:r>
          <w:r>
            <w:tab/>
          </w:r>
          <w:r>
            <w:fldChar w:fldCharType="begin"/>
          </w:r>
          <w:r>
            <w:instrText xml:space="preserve"> PAGEREF _Toc243475638 \h </w:instrText>
          </w:r>
          <w:r>
            <w:fldChar w:fldCharType="separate"/>
          </w:r>
          <w:r>
            <w:t>6</w:t>
          </w:r>
          <w:r>
            <w:fldChar w:fldCharType="end"/>
          </w:r>
          <w:r>
            <w:fldChar w:fldCharType="end"/>
          </w:r>
        </w:p>
        <w:p w14:paraId="6EC066C2">
          <w:pPr>
            <w:pStyle w:val="40"/>
            <w:tabs>
              <w:tab w:val="right" w:leader="dot" w:pos="9019"/>
            </w:tabs>
          </w:pPr>
          <w:r>
            <w:fldChar w:fldCharType="begin"/>
          </w:r>
          <w:r>
            <w:instrText xml:space="preserve"> HYPERLINK \l "_Toc243475639" </w:instrText>
          </w:r>
          <w:r>
            <w:fldChar w:fldCharType="separate"/>
          </w:r>
          <w:r>
            <w:rPr>
              <w:rStyle w:val="21"/>
            </w:rPr>
            <w:t>Formatting and Submission</w:t>
          </w:r>
          <w:r>
            <w:tab/>
          </w:r>
          <w:r>
            <w:fldChar w:fldCharType="begin"/>
          </w:r>
          <w:r>
            <w:instrText xml:space="preserve"> PAGEREF _Toc243475639 \h </w:instrText>
          </w:r>
          <w:r>
            <w:fldChar w:fldCharType="separate"/>
          </w:r>
          <w:r>
            <w:t>6</w:t>
          </w:r>
          <w:r>
            <w:fldChar w:fldCharType="end"/>
          </w:r>
          <w:r>
            <w:fldChar w:fldCharType="end"/>
          </w:r>
        </w:p>
        <w:p w14:paraId="2A72970E">
          <w:pPr>
            <w:pStyle w:val="40"/>
            <w:tabs>
              <w:tab w:val="right" w:leader="dot" w:pos="9019"/>
            </w:tabs>
          </w:pPr>
          <w:r>
            <w:fldChar w:fldCharType="begin"/>
          </w:r>
          <w:r>
            <w:instrText xml:space="preserve"> HYPERLINK \l "_Toc243475640" </w:instrText>
          </w:r>
          <w:r>
            <w:fldChar w:fldCharType="separate"/>
          </w:r>
          <w:r>
            <w:rPr>
              <w:rStyle w:val="21"/>
            </w:rPr>
            <w:t>1 Introduction and Project Objectives</w:t>
          </w:r>
          <w:r>
            <w:tab/>
          </w:r>
          <w:r>
            <w:fldChar w:fldCharType="begin"/>
          </w:r>
          <w:r>
            <w:instrText xml:space="preserve"> PAGEREF _Toc243475640 \h </w:instrText>
          </w:r>
          <w:r>
            <w:fldChar w:fldCharType="separate"/>
          </w:r>
          <w:r>
            <w:t>7</w:t>
          </w:r>
          <w:r>
            <w:fldChar w:fldCharType="end"/>
          </w:r>
          <w:r>
            <w:fldChar w:fldCharType="end"/>
          </w:r>
        </w:p>
        <w:p w14:paraId="724E2DDF">
          <w:pPr>
            <w:pStyle w:val="41"/>
            <w:tabs>
              <w:tab w:val="right" w:leader="dot" w:pos="9019"/>
            </w:tabs>
          </w:pPr>
          <w:r>
            <w:fldChar w:fldCharType="begin"/>
          </w:r>
          <w:r>
            <w:instrText xml:space="preserve"> HYPERLINK \l "_Toc243475641" </w:instrText>
          </w:r>
          <w:r>
            <w:fldChar w:fldCharType="separate"/>
          </w:r>
          <w:r>
            <w:rPr>
              <w:rStyle w:val="21"/>
            </w:rPr>
            <w:t>1.1 Introduction and Background</w:t>
          </w:r>
          <w:r>
            <w:tab/>
          </w:r>
          <w:r>
            <w:fldChar w:fldCharType="begin"/>
          </w:r>
          <w:r>
            <w:instrText xml:space="preserve"> PAGEREF _Toc243475641 \h </w:instrText>
          </w:r>
          <w:r>
            <w:fldChar w:fldCharType="separate"/>
          </w:r>
          <w:r>
            <w:t>7</w:t>
          </w:r>
          <w:r>
            <w:fldChar w:fldCharType="end"/>
          </w:r>
          <w:r>
            <w:fldChar w:fldCharType="end"/>
          </w:r>
        </w:p>
        <w:p w14:paraId="5CE3C2AE">
          <w:pPr>
            <w:pStyle w:val="41"/>
            <w:tabs>
              <w:tab w:val="right" w:leader="dot" w:pos="9019"/>
            </w:tabs>
          </w:pPr>
          <w:r>
            <w:fldChar w:fldCharType="begin"/>
          </w:r>
          <w:r>
            <w:instrText xml:space="preserve"> HYPERLINK \l "_Toc243475642" </w:instrText>
          </w:r>
          <w:r>
            <w:fldChar w:fldCharType="separate"/>
          </w:r>
          <w:r>
            <w:rPr>
              <w:rStyle w:val="21"/>
            </w:rPr>
            <w:t>1.2 Problem Statement</w:t>
          </w:r>
          <w:r>
            <w:tab/>
          </w:r>
          <w:r>
            <w:fldChar w:fldCharType="begin"/>
          </w:r>
          <w:r>
            <w:instrText xml:space="preserve"> PAGEREF _Toc243475642 \h </w:instrText>
          </w:r>
          <w:r>
            <w:fldChar w:fldCharType="separate"/>
          </w:r>
          <w:r>
            <w:t>8</w:t>
          </w:r>
          <w:r>
            <w:fldChar w:fldCharType="end"/>
          </w:r>
          <w:r>
            <w:fldChar w:fldCharType="end"/>
          </w:r>
        </w:p>
        <w:p w14:paraId="729F9A8B">
          <w:pPr>
            <w:pStyle w:val="41"/>
            <w:tabs>
              <w:tab w:val="right" w:leader="dot" w:pos="9019"/>
            </w:tabs>
          </w:pPr>
          <w:r>
            <w:fldChar w:fldCharType="begin"/>
          </w:r>
          <w:r>
            <w:instrText xml:space="preserve"> HYPERLINK \l "_Toc243475643" </w:instrText>
          </w:r>
          <w:r>
            <w:fldChar w:fldCharType="separate"/>
          </w:r>
          <w:r>
            <w:rPr>
              <w:rStyle w:val="21"/>
            </w:rPr>
            <w:t>1.3 Scope</w:t>
          </w:r>
          <w:r>
            <w:tab/>
          </w:r>
          <w:r>
            <w:fldChar w:fldCharType="begin"/>
          </w:r>
          <w:r>
            <w:instrText xml:space="preserve"> PAGEREF _Toc243475643 \h </w:instrText>
          </w:r>
          <w:r>
            <w:fldChar w:fldCharType="separate"/>
          </w:r>
          <w:r>
            <w:t>8</w:t>
          </w:r>
          <w:r>
            <w:fldChar w:fldCharType="end"/>
          </w:r>
          <w:r>
            <w:fldChar w:fldCharType="end"/>
          </w:r>
        </w:p>
        <w:p w14:paraId="66E870EE">
          <w:pPr>
            <w:pStyle w:val="41"/>
            <w:tabs>
              <w:tab w:val="right" w:leader="dot" w:pos="9019"/>
            </w:tabs>
          </w:pPr>
          <w:r>
            <w:fldChar w:fldCharType="begin"/>
          </w:r>
          <w:r>
            <w:instrText xml:space="preserve"> HYPERLINK \l "_Toc243475644" </w:instrText>
          </w:r>
          <w:r>
            <w:fldChar w:fldCharType="separate"/>
          </w:r>
          <w:r>
            <w:rPr>
              <w:rStyle w:val="21"/>
            </w:rPr>
            <w:t>1.4 Objectives</w:t>
          </w:r>
          <w:r>
            <w:tab/>
          </w:r>
          <w:r>
            <w:fldChar w:fldCharType="begin"/>
          </w:r>
          <w:r>
            <w:instrText xml:space="preserve"> PAGEREF _Toc243475644 \h </w:instrText>
          </w:r>
          <w:r>
            <w:fldChar w:fldCharType="separate"/>
          </w:r>
          <w:r>
            <w:t>9</w:t>
          </w:r>
          <w:r>
            <w:fldChar w:fldCharType="end"/>
          </w:r>
          <w:r>
            <w:fldChar w:fldCharType="end"/>
          </w:r>
        </w:p>
        <w:p w14:paraId="5946C935">
          <w:pPr>
            <w:pStyle w:val="40"/>
            <w:tabs>
              <w:tab w:val="right" w:leader="dot" w:pos="9019"/>
            </w:tabs>
          </w:pPr>
          <w:r>
            <w:fldChar w:fldCharType="begin"/>
          </w:r>
          <w:r>
            <w:instrText xml:space="preserve"> HYPERLINK \l "_Toc243475645" </w:instrText>
          </w:r>
          <w:r>
            <w:fldChar w:fldCharType="separate"/>
          </w:r>
          <w:r>
            <w:rPr>
              <w:rStyle w:val="21"/>
            </w:rPr>
            <w:t>2 Proposed Design and Requirements</w:t>
          </w:r>
          <w:r>
            <w:tab/>
          </w:r>
          <w:r>
            <w:fldChar w:fldCharType="begin"/>
          </w:r>
          <w:r>
            <w:instrText xml:space="preserve"> PAGEREF _Toc243475645 \h </w:instrText>
          </w:r>
          <w:r>
            <w:fldChar w:fldCharType="separate"/>
          </w:r>
          <w:r>
            <w:t>10</w:t>
          </w:r>
          <w:r>
            <w:fldChar w:fldCharType="end"/>
          </w:r>
          <w:r>
            <w:fldChar w:fldCharType="end"/>
          </w:r>
        </w:p>
        <w:p w14:paraId="5CDCE860">
          <w:pPr>
            <w:pStyle w:val="41"/>
            <w:tabs>
              <w:tab w:val="right" w:leader="dot" w:pos="9019"/>
            </w:tabs>
          </w:pPr>
          <w:r>
            <w:fldChar w:fldCharType="begin"/>
          </w:r>
          <w:r>
            <w:instrText xml:space="preserve"> HYPERLINK \l "_Toc243475646" </w:instrText>
          </w:r>
          <w:r>
            <w:fldChar w:fldCharType="separate"/>
          </w:r>
          <w:r>
            <w:rPr>
              <w:rStyle w:val="21"/>
            </w:rPr>
            <w:t>2.1 Architecture and Network Topology</w:t>
          </w:r>
          <w:r>
            <w:tab/>
          </w:r>
          <w:r>
            <w:fldChar w:fldCharType="begin"/>
          </w:r>
          <w:r>
            <w:instrText xml:space="preserve"> PAGEREF _Toc243475646 \h </w:instrText>
          </w:r>
          <w:r>
            <w:fldChar w:fldCharType="separate"/>
          </w:r>
          <w:r>
            <w:t>10</w:t>
          </w:r>
          <w:r>
            <w:fldChar w:fldCharType="end"/>
          </w:r>
          <w:r>
            <w:fldChar w:fldCharType="end"/>
          </w:r>
        </w:p>
        <w:p w14:paraId="22EE4E23">
          <w:pPr>
            <w:pStyle w:val="41"/>
            <w:tabs>
              <w:tab w:val="right" w:leader="dot" w:pos="9019"/>
            </w:tabs>
          </w:pPr>
          <w:r>
            <w:fldChar w:fldCharType="begin"/>
          </w:r>
          <w:r>
            <w:instrText xml:space="preserve"> HYPERLINK \l "_Toc243475647" </w:instrText>
          </w:r>
          <w:r>
            <w:fldChar w:fldCharType="separate"/>
          </w:r>
          <w:r>
            <w:rPr>
              <w:rStyle w:val="21"/>
            </w:rPr>
            <w:t>2.2 Tools and System Requirements</w:t>
          </w:r>
          <w:r>
            <w:tab/>
          </w:r>
          <w:r>
            <w:fldChar w:fldCharType="begin"/>
          </w:r>
          <w:r>
            <w:instrText xml:space="preserve"> PAGEREF _Toc243475647 \h </w:instrText>
          </w:r>
          <w:r>
            <w:fldChar w:fldCharType="separate"/>
          </w:r>
          <w:r>
            <w:t>11</w:t>
          </w:r>
          <w:r>
            <w:fldChar w:fldCharType="end"/>
          </w:r>
          <w:r>
            <w:fldChar w:fldCharType="end"/>
          </w:r>
        </w:p>
        <w:p w14:paraId="53273941">
          <w:pPr>
            <w:pStyle w:val="41"/>
            <w:tabs>
              <w:tab w:val="right" w:leader="dot" w:pos="9019"/>
            </w:tabs>
          </w:pPr>
          <w:r>
            <w:fldChar w:fldCharType="begin"/>
          </w:r>
          <w:r>
            <w:instrText xml:space="preserve"> HYPERLINK \l "_Toc243475648" </w:instrText>
          </w:r>
          <w:r>
            <w:fldChar w:fldCharType="separate"/>
          </w:r>
          <w:r>
            <w:rPr>
              <w:rStyle w:val="21"/>
            </w:rPr>
            <w:t>2.3 Addressing and Protocol Selection</w:t>
          </w:r>
          <w:r>
            <w:tab/>
          </w:r>
          <w:r>
            <w:fldChar w:fldCharType="begin"/>
          </w:r>
          <w:r>
            <w:instrText xml:space="preserve"> PAGEREF _Toc243475648 \h </w:instrText>
          </w:r>
          <w:r>
            <w:fldChar w:fldCharType="separate"/>
          </w:r>
          <w:r>
            <w:t>12</w:t>
          </w:r>
          <w:r>
            <w:fldChar w:fldCharType="end"/>
          </w:r>
          <w:r>
            <w:fldChar w:fldCharType="end"/>
          </w:r>
        </w:p>
        <w:p w14:paraId="54E82B25">
          <w:pPr>
            <w:pStyle w:val="40"/>
            <w:tabs>
              <w:tab w:val="right" w:leader="dot" w:pos="9019"/>
            </w:tabs>
          </w:pPr>
          <w:r>
            <w:fldChar w:fldCharType="begin"/>
          </w:r>
          <w:r>
            <w:instrText xml:space="preserve"> HYPERLINK \l "_Toc243475649" </w:instrText>
          </w:r>
          <w:r>
            <w:fldChar w:fldCharType="separate"/>
          </w:r>
          <w:r>
            <w:rPr>
              <w:rStyle w:val="21"/>
            </w:rPr>
            <w:t>3 Implementation and Technical Working</w:t>
          </w:r>
          <w:r>
            <w:tab/>
          </w:r>
          <w:r>
            <w:fldChar w:fldCharType="begin"/>
          </w:r>
          <w:r>
            <w:instrText xml:space="preserve"> PAGEREF _Toc243475649 \h </w:instrText>
          </w:r>
          <w:r>
            <w:fldChar w:fldCharType="separate"/>
          </w:r>
          <w:r>
            <w:t>14</w:t>
          </w:r>
          <w:r>
            <w:fldChar w:fldCharType="end"/>
          </w:r>
          <w:r>
            <w:fldChar w:fldCharType="end"/>
          </w:r>
        </w:p>
        <w:p w14:paraId="4FCC265F">
          <w:pPr>
            <w:pStyle w:val="41"/>
            <w:tabs>
              <w:tab w:val="right" w:leader="dot" w:pos="9019"/>
            </w:tabs>
          </w:pPr>
          <w:r>
            <w:fldChar w:fldCharType="begin"/>
          </w:r>
          <w:r>
            <w:instrText xml:space="preserve"> HYPERLINK \l "_Toc243475650" </w:instrText>
          </w:r>
          <w:r>
            <w:fldChar w:fldCharType="separate"/>
          </w:r>
          <w:r>
            <w:rPr>
              <w:rStyle w:val="21"/>
            </w:rPr>
            <w:t>3.1 Methodology</w:t>
          </w:r>
          <w:r>
            <w:tab/>
          </w:r>
          <w:r>
            <w:fldChar w:fldCharType="begin"/>
          </w:r>
          <w:r>
            <w:instrText xml:space="preserve"> PAGEREF _Toc243475650 \h </w:instrText>
          </w:r>
          <w:r>
            <w:fldChar w:fldCharType="separate"/>
          </w:r>
          <w:r>
            <w:t>14</w:t>
          </w:r>
          <w:r>
            <w:fldChar w:fldCharType="end"/>
          </w:r>
          <w:r>
            <w:fldChar w:fldCharType="end"/>
          </w:r>
        </w:p>
        <w:p w14:paraId="612F0043">
          <w:pPr>
            <w:pStyle w:val="41"/>
            <w:tabs>
              <w:tab w:val="right" w:leader="dot" w:pos="9019"/>
            </w:tabs>
          </w:pPr>
          <w:r>
            <w:fldChar w:fldCharType="begin"/>
          </w:r>
          <w:r>
            <w:instrText xml:space="preserve"> HYPERLINK \l "_Toc243475651" </w:instrText>
          </w:r>
          <w:r>
            <w:fldChar w:fldCharType="separate"/>
          </w:r>
          <w:r>
            <w:rPr>
              <w:rStyle w:val="21"/>
            </w:rPr>
            <w:t>3.2 Configuration or Code Implementation</w:t>
          </w:r>
          <w:r>
            <w:tab/>
          </w:r>
          <w:r>
            <w:fldChar w:fldCharType="begin"/>
          </w:r>
          <w:r>
            <w:instrText xml:space="preserve"> PAGEREF _Toc243475651 \h </w:instrText>
          </w:r>
          <w:r>
            <w:fldChar w:fldCharType="separate"/>
          </w:r>
          <w:r>
            <w:t>16</w:t>
          </w:r>
          <w:r>
            <w:fldChar w:fldCharType="end"/>
          </w:r>
          <w:r>
            <w:fldChar w:fldCharType="end"/>
          </w:r>
        </w:p>
        <w:p w14:paraId="1CDE3F55">
          <w:pPr>
            <w:pStyle w:val="41"/>
            <w:tabs>
              <w:tab w:val="right" w:leader="dot" w:pos="9019"/>
            </w:tabs>
          </w:pPr>
          <w:r>
            <w:fldChar w:fldCharType="begin"/>
          </w:r>
          <w:r>
            <w:instrText xml:space="preserve"> HYPERLINK \l "_Toc243475652" </w:instrText>
          </w:r>
          <w:r>
            <w:fldChar w:fldCharType="separate"/>
          </w:r>
          <w:r>
            <w:rPr>
              <w:rStyle w:val="21"/>
            </w:rPr>
            <w:t>3.3 Protocols and Technical Working</w:t>
          </w:r>
          <w:r>
            <w:tab/>
          </w:r>
          <w:r>
            <w:fldChar w:fldCharType="begin"/>
          </w:r>
          <w:r>
            <w:instrText xml:space="preserve"> PAGEREF _Toc243475652 \h </w:instrText>
          </w:r>
          <w:r>
            <w:fldChar w:fldCharType="separate"/>
          </w:r>
          <w:r>
            <w:t>17</w:t>
          </w:r>
          <w:r>
            <w:fldChar w:fldCharType="end"/>
          </w:r>
          <w:r>
            <w:fldChar w:fldCharType="end"/>
          </w:r>
        </w:p>
        <w:p w14:paraId="23E5985F">
          <w:pPr>
            <w:pStyle w:val="41"/>
            <w:tabs>
              <w:tab w:val="right" w:leader="dot" w:pos="9019"/>
            </w:tabs>
          </w:pPr>
          <w:r>
            <w:fldChar w:fldCharType="begin"/>
          </w:r>
          <w:r>
            <w:instrText xml:space="preserve"> HYPERLINK \l "_Toc243475653" </w:instrText>
          </w:r>
          <w:r>
            <w:fldChar w:fldCharType="separate"/>
          </w:r>
          <w:r>
            <w:rPr>
              <w:rStyle w:val="21"/>
            </w:rPr>
            <w:t>3.4 Execution Procedure</w:t>
          </w:r>
          <w:r>
            <w:tab/>
          </w:r>
          <w:r>
            <w:fldChar w:fldCharType="begin"/>
          </w:r>
          <w:r>
            <w:instrText xml:space="preserve"> PAGEREF _Toc243475653 \h </w:instrText>
          </w:r>
          <w:r>
            <w:fldChar w:fldCharType="separate"/>
          </w:r>
          <w:r>
            <w:t>18</w:t>
          </w:r>
          <w:r>
            <w:fldChar w:fldCharType="end"/>
          </w:r>
          <w:r>
            <w:fldChar w:fldCharType="end"/>
          </w:r>
        </w:p>
        <w:p w14:paraId="716BA014">
          <w:pPr>
            <w:pStyle w:val="40"/>
            <w:tabs>
              <w:tab w:val="right" w:leader="dot" w:pos="9019"/>
            </w:tabs>
          </w:pPr>
          <w:r>
            <w:fldChar w:fldCharType="begin"/>
          </w:r>
          <w:r>
            <w:instrText xml:space="preserve"> HYPERLINK \l "_Toc243475654" </w:instrText>
          </w:r>
          <w:r>
            <w:fldChar w:fldCharType="separate"/>
          </w:r>
          <w:r>
            <w:rPr>
              <w:rStyle w:val="21"/>
            </w:rPr>
            <w:t>4 Testing and Results</w:t>
          </w:r>
          <w:r>
            <w:tab/>
          </w:r>
          <w:r>
            <w:fldChar w:fldCharType="begin"/>
          </w:r>
          <w:r>
            <w:instrText xml:space="preserve"> PAGEREF _Toc243475654 \h </w:instrText>
          </w:r>
          <w:r>
            <w:fldChar w:fldCharType="separate"/>
          </w:r>
          <w:r>
            <w:t>19</w:t>
          </w:r>
          <w:r>
            <w:fldChar w:fldCharType="end"/>
          </w:r>
          <w:r>
            <w:fldChar w:fldCharType="end"/>
          </w:r>
        </w:p>
        <w:p w14:paraId="132CBBFD">
          <w:pPr>
            <w:pStyle w:val="41"/>
            <w:tabs>
              <w:tab w:val="right" w:leader="dot" w:pos="9019"/>
            </w:tabs>
          </w:pPr>
          <w:r>
            <w:fldChar w:fldCharType="begin"/>
          </w:r>
          <w:r>
            <w:instrText xml:space="preserve"> HYPERLINK \l "_Toc243475655" </w:instrText>
          </w:r>
          <w:r>
            <w:fldChar w:fldCharType="separate"/>
          </w:r>
          <w:r>
            <w:rPr>
              <w:rStyle w:val="21"/>
            </w:rPr>
            <w:t>4.1 Test Plan</w:t>
          </w:r>
          <w:r>
            <w:tab/>
          </w:r>
          <w:r>
            <w:fldChar w:fldCharType="begin"/>
          </w:r>
          <w:r>
            <w:instrText xml:space="preserve"> PAGEREF _Toc243475655 \h </w:instrText>
          </w:r>
          <w:r>
            <w:fldChar w:fldCharType="separate"/>
          </w:r>
          <w:r>
            <w:t>19</w:t>
          </w:r>
          <w:r>
            <w:fldChar w:fldCharType="end"/>
          </w:r>
          <w:r>
            <w:fldChar w:fldCharType="end"/>
          </w:r>
        </w:p>
        <w:p w14:paraId="6E1A8125">
          <w:pPr>
            <w:pStyle w:val="41"/>
            <w:tabs>
              <w:tab w:val="right" w:leader="dot" w:pos="9019"/>
            </w:tabs>
          </w:pPr>
          <w:r>
            <w:fldChar w:fldCharType="begin"/>
          </w:r>
          <w:r>
            <w:instrText xml:space="preserve"> HYPERLINK \l "_Toc243475656" </w:instrText>
          </w:r>
          <w:r>
            <w:fldChar w:fldCharType="separate"/>
          </w:r>
          <w:r>
            <w:rPr>
              <w:rStyle w:val="21"/>
            </w:rPr>
            <w:t>4.2 Results and Execution Evidence</w:t>
          </w:r>
          <w:r>
            <w:tab/>
          </w:r>
          <w:r>
            <w:fldChar w:fldCharType="begin"/>
          </w:r>
          <w:r>
            <w:instrText xml:space="preserve"> PAGEREF _Toc243475656 \h </w:instrText>
          </w:r>
          <w:r>
            <w:fldChar w:fldCharType="separate"/>
          </w:r>
          <w:r>
            <w:t>20</w:t>
          </w:r>
          <w:r>
            <w:fldChar w:fldCharType="end"/>
          </w:r>
          <w:r>
            <w:fldChar w:fldCharType="end"/>
          </w:r>
        </w:p>
        <w:p w14:paraId="2D890311">
          <w:pPr>
            <w:pStyle w:val="41"/>
            <w:tabs>
              <w:tab w:val="right" w:leader="dot" w:pos="9019"/>
            </w:tabs>
          </w:pPr>
          <w:r>
            <w:fldChar w:fldCharType="begin"/>
          </w:r>
          <w:r>
            <w:instrText xml:space="preserve"> HYPERLINK \l "_Toc243475657" </w:instrText>
          </w:r>
          <w:r>
            <w:fldChar w:fldCharType="separate"/>
          </w:r>
          <w:r>
            <w:rPr>
              <w:rStyle w:val="21"/>
            </w:rPr>
            <w:t>4.3 Objective Achievement</w:t>
          </w:r>
          <w:r>
            <w:tab/>
          </w:r>
          <w:r>
            <w:fldChar w:fldCharType="begin"/>
          </w:r>
          <w:r>
            <w:instrText xml:space="preserve"> PAGEREF _Toc243475657 \h </w:instrText>
          </w:r>
          <w:r>
            <w:fldChar w:fldCharType="separate"/>
          </w:r>
          <w:r>
            <w:t>22</w:t>
          </w:r>
          <w:r>
            <w:fldChar w:fldCharType="end"/>
          </w:r>
          <w:r>
            <w:fldChar w:fldCharType="end"/>
          </w:r>
        </w:p>
        <w:p w14:paraId="4D1B1734">
          <w:pPr>
            <w:pStyle w:val="40"/>
            <w:tabs>
              <w:tab w:val="right" w:leader="dot" w:pos="9019"/>
            </w:tabs>
          </w:pPr>
          <w:r>
            <w:fldChar w:fldCharType="begin"/>
          </w:r>
          <w:r>
            <w:instrText xml:space="preserve"> HYPERLINK \l "_Toc243475658" </w:instrText>
          </w:r>
          <w:r>
            <w:fldChar w:fldCharType="separate"/>
          </w:r>
          <w:r>
            <w:rPr>
              <w:rStyle w:val="21"/>
            </w:rPr>
            <w:t>5 Discussion and Conclusion</w:t>
          </w:r>
          <w:r>
            <w:tab/>
          </w:r>
          <w:r>
            <w:fldChar w:fldCharType="begin"/>
          </w:r>
          <w:r>
            <w:instrText xml:space="preserve"> PAGEREF _Toc243475658 \h </w:instrText>
          </w:r>
          <w:r>
            <w:fldChar w:fldCharType="separate"/>
          </w:r>
          <w:r>
            <w:t>23</w:t>
          </w:r>
          <w:r>
            <w:fldChar w:fldCharType="end"/>
          </w:r>
          <w:r>
            <w:fldChar w:fldCharType="end"/>
          </w:r>
        </w:p>
        <w:p w14:paraId="42CB2F85">
          <w:pPr>
            <w:pStyle w:val="41"/>
            <w:tabs>
              <w:tab w:val="right" w:leader="dot" w:pos="9019"/>
            </w:tabs>
          </w:pPr>
          <w:r>
            <w:fldChar w:fldCharType="begin"/>
          </w:r>
          <w:r>
            <w:instrText xml:space="preserve"> HYPERLINK \l "_Toc243475659" </w:instrText>
          </w:r>
          <w:r>
            <w:fldChar w:fldCharType="separate"/>
          </w:r>
          <w:r>
            <w:rPr>
              <w:rStyle w:val="21"/>
            </w:rPr>
            <w:t>5.1 Discussion and Comparative Analysis</w:t>
          </w:r>
          <w:r>
            <w:tab/>
          </w:r>
          <w:r>
            <w:fldChar w:fldCharType="begin"/>
          </w:r>
          <w:r>
            <w:instrText xml:space="preserve"> PAGEREF _Toc243475659 \h </w:instrText>
          </w:r>
          <w:r>
            <w:fldChar w:fldCharType="separate"/>
          </w:r>
          <w:r>
            <w:t>23</w:t>
          </w:r>
          <w:r>
            <w:fldChar w:fldCharType="end"/>
          </w:r>
          <w:r>
            <w:fldChar w:fldCharType="end"/>
          </w:r>
        </w:p>
        <w:p w14:paraId="38D2F8BB">
          <w:pPr>
            <w:pStyle w:val="41"/>
            <w:tabs>
              <w:tab w:val="right" w:leader="dot" w:pos="9019"/>
            </w:tabs>
          </w:pPr>
          <w:r>
            <w:fldChar w:fldCharType="begin"/>
          </w:r>
          <w:r>
            <w:instrText xml:space="preserve"> HYPERLINK \l "_Toc243475660" </w:instrText>
          </w:r>
          <w:r>
            <w:fldChar w:fldCharType="separate"/>
          </w:r>
          <w:r>
            <w:rPr>
              <w:rStyle w:val="21"/>
            </w:rPr>
            <w:t>5.2 Advantages and Applications</w:t>
          </w:r>
          <w:r>
            <w:tab/>
          </w:r>
          <w:r>
            <w:fldChar w:fldCharType="begin"/>
          </w:r>
          <w:r>
            <w:instrText xml:space="preserve"> PAGEREF _Toc243475660 \h </w:instrText>
          </w:r>
          <w:r>
            <w:fldChar w:fldCharType="separate"/>
          </w:r>
          <w:r>
            <w:t>23</w:t>
          </w:r>
          <w:r>
            <w:fldChar w:fldCharType="end"/>
          </w:r>
          <w:r>
            <w:fldChar w:fldCharType="end"/>
          </w:r>
        </w:p>
        <w:p w14:paraId="1C3EA9BF">
          <w:pPr>
            <w:pStyle w:val="41"/>
            <w:tabs>
              <w:tab w:val="right" w:leader="dot" w:pos="9019"/>
            </w:tabs>
          </w:pPr>
          <w:r>
            <w:fldChar w:fldCharType="begin"/>
          </w:r>
          <w:r>
            <w:instrText xml:space="preserve"> HYPERLINK \l "_Toc243475661" </w:instrText>
          </w:r>
          <w:r>
            <w:fldChar w:fldCharType="separate"/>
          </w:r>
          <w:r>
            <w:rPr>
              <w:rStyle w:val="21"/>
            </w:rPr>
            <w:t>5.3 Limitations</w:t>
          </w:r>
          <w:r>
            <w:tab/>
          </w:r>
          <w:r>
            <w:fldChar w:fldCharType="begin"/>
          </w:r>
          <w:r>
            <w:instrText xml:space="preserve"> PAGEREF _Toc243475661 \h </w:instrText>
          </w:r>
          <w:r>
            <w:fldChar w:fldCharType="separate"/>
          </w:r>
          <w:r>
            <w:t>23</w:t>
          </w:r>
          <w:r>
            <w:fldChar w:fldCharType="end"/>
          </w:r>
          <w:r>
            <w:fldChar w:fldCharType="end"/>
          </w:r>
        </w:p>
        <w:p w14:paraId="0397082E">
          <w:pPr>
            <w:pStyle w:val="41"/>
            <w:tabs>
              <w:tab w:val="right" w:leader="dot" w:pos="9019"/>
            </w:tabs>
          </w:pPr>
          <w:r>
            <w:fldChar w:fldCharType="begin"/>
          </w:r>
          <w:r>
            <w:instrText xml:space="preserve"> HYPERLINK \l "_Toc243475662" </w:instrText>
          </w:r>
          <w:r>
            <w:fldChar w:fldCharType="separate"/>
          </w:r>
          <w:r>
            <w:rPr>
              <w:rStyle w:val="21"/>
            </w:rPr>
            <w:t>5.4 Challenges and Troubleshooting</w:t>
          </w:r>
          <w:r>
            <w:tab/>
          </w:r>
          <w:r>
            <w:fldChar w:fldCharType="begin"/>
          </w:r>
          <w:r>
            <w:instrText xml:space="preserve"> PAGEREF _Toc243475662 \h </w:instrText>
          </w:r>
          <w:r>
            <w:fldChar w:fldCharType="separate"/>
          </w:r>
          <w:r>
            <w:t>24</w:t>
          </w:r>
          <w:r>
            <w:fldChar w:fldCharType="end"/>
          </w:r>
          <w:r>
            <w:fldChar w:fldCharType="end"/>
          </w:r>
        </w:p>
        <w:p w14:paraId="48A04A0A">
          <w:pPr>
            <w:pStyle w:val="41"/>
            <w:tabs>
              <w:tab w:val="right" w:leader="dot" w:pos="9019"/>
            </w:tabs>
          </w:pPr>
          <w:r>
            <w:fldChar w:fldCharType="begin"/>
          </w:r>
          <w:r>
            <w:instrText xml:space="preserve"> HYPERLINK \l "_Toc243475663" </w:instrText>
          </w:r>
          <w:r>
            <w:fldChar w:fldCharType="separate"/>
          </w:r>
          <w:r>
            <w:rPr>
              <w:rStyle w:val="21"/>
            </w:rPr>
            <w:t>5.5 Future Scope</w:t>
          </w:r>
          <w:r>
            <w:tab/>
          </w:r>
          <w:r>
            <w:fldChar w:fldCharType="begin"/>
          </w:r>
          <w:r>
            <w:instrText xml:space="preserve"> PAGEREF _Toc243475663 \h </w:instrText>
          </w:r>
          <w:r>
            <w:fldChar w:fldCharType="separate"/>
          </w:r>
          <w:r>
            <w:t>25</w:t>
          </w:r>
          <w:r>
            <w:fldChar w:fldCharType="end"/>
          </w:r>
          <w:r>
            <w:fldChar w:fldCharType="end"/>
          </w:r>
        </w:p>
        <w:p w14:paraId="23F20844">
          <w:pPr>
            <w:pStyle w:val="41"/>
            <w:tabs>
              <w:tab w:val="right" w:leader="dot" w:pos="9019"/>
            </w:tabs>
          </w:pPr>
          <w:r>
            <w:fldChar w:fldCharType="begin"/>
          </w:r>
          <w:r>
            <w:instrText xml:space="preserve"> HYPERLINK \l "_Toc243475664" </w:instrText>
          </w:r>
          <w:r>
            <w:fldChar w:fldCharType="separate"/>
          </w:r>
          <w:r>
            <w:rPr>
              <w:rStyle w:val="21"/>
            </w:rPr>
            <w:t>5.6 Conclusion</w:t>
          </w:r>
          <w:r>
            <w:tab/>
          </w:r>
          <w:r>
            <w:fldChar w:fldCharType="begin"/>
          </w:r>
          <w:r>
            <w:instrText xml:space="preserve"> PAGEREF _Toc243475664 \h </w:instrText>
          </w:r>
          <w:r>
            <w:fldChar w:fldCharType="separate"/>
          </w:r>
          <w:r>
            <w:t>25</w:t>
          </w:r>
          <w:r>
            <w:fldChar w:fldCharType="end"/>
          </w:r>
          <w:r>
            <w:fldChar w:fldCharType="end"/>
          </w:r>
        </w:p>
        <w:p w14:paraId="5E40D880">
          <w:pPr>
            <w:pStyle w:val="40"/>
            <w:tabs>
              <w:tab w:val="right" w:leader="dot" w:pos="9019"/>
            </w:tabs>
          </w:pPr>
          <w:r>
            <w:fldChar w:fldCharType="begin"/>
          </w:r>
          <w:r>
            <w:instrText xml:space="preserve"> HYPERLINK \l "_Toc243475665" </w:instrText>
          </w:r>
          <w:r>
            <w:fldChar w:fldCharType="separate"/>
          </w:r>
          <w:r>
            <w:rPr>
              <w:rStyle w:val="21"/>
            </w:rPr>
            <w:t>References</w:t>
          </w:r>
          <w:r>
            <w:tab/>
          </w:r>
          <w:r>
            <w:fldChar w:fldCharType="begin"/>
          </w:r>
          <w:r>
            <w:instrText xml:space="preserve"> PAGEREF _Toc243475665 \h </w:instrText>
          </w:r>
          <w:r>
            <w:fldChar w:fldCharType="separate"/>
          </w:r>
          <w:r>
            <w:t>27</w:t>
          </w:r>
          <w:r>
            <w:fldChar w:fldCharType="end"/>
          </w:r>
          <w:r>
            <w:fldChar w:fldCharType="end"/>
          </w:r>
        </w:p>
        <w:p w14:paraId="6465E906">
          <w:pPr>
            <w:pStyle w:val="40"/>
            <w:tabs>
              <w:tab w:val="right" w:leader="dot" w:pos="9019"/>
            </w:tabs>
          </w:pPr>
          <w:r>
            <w:fldChar w:fldCharType="begin"/>
          </w:r>
          <w:r>
            <w:instrText xml:space="preserve"> HYPERLINK \l "_Toc243475666" </w:instrText>
          </w:r>
          <w:r>
            <w:fldChar w:fldCharType="separate"/>
          </w:r>
          <w:r>
            <w:rPr>
              <w:rStyle w:val="21"/>
            </w:rPr>
            <w:t>AI Usage Declaration</w:t>
          </w:r>
          <w:r>
            <w:tab/>
          </w:r>
          <w:r>
            <w:fldChar w:fldCharType="begin"/>
          </w:r>
          <w:r>
            <w:instrText xml:space="preserve"> PAGEREF _Toc243475666 \h </w:instrText>
          </w:r>
          <w:r>
            <w:fldChar w:fldCharType="separate"/>
          </w:r>
          <w:r>
            <w:t>27</w:t>
          </w:r>
          <w:r>
            <w:fldChar w:fldCharType="end"/>
          </w:r>
          <w:r>
            <w:fldChar w:fldCharType="end"/>
          </w:r>
        </w:p>
        <w:p w14:paraId="67C79684">
          <w:pPr>
            <w:pStyle w:val="40"/>
            <w:tabs>
              <w:tab w:val="right" w:leader="dot" w:pos="9019"/>
            </w:tabs>
          </w:pPr>
          <w:r>
            <w:fldChar w:fldCharType="begin"/>
          </w:r>
          <w:r>
            <w:instrText xml:space="preserve"> HYPERLINK \l "_Toc243475667" </w:instrText>
          </w:r>
          <w:r>
            <w:fldChar w:fldCharType="separate"/>
          </w:r>
          <w:r>
            <w:rPr>
              <w:rStyle w:val="21"/>
            </w:rPr>
            <w:t>Appendices</w:t>
          </w:r>
          <w:r>
            <w:tab/>
          </w:r>
          <w:r>
            <w:fldChar w:fldCharType="begin"/>
          </w:r>
          <w:r>
            <w:instrText xml:space="preserve"> PAGEREF _Toc243475667 \h </w:instrText>
          </w:r>
          <w:r>
            <w:fldChar w:fldCharType="separate"/>
          </w:r>
          <w:r>
            <w:t>29</w:t>
          </w:r>
          <w:r>
            <w:fldChar w:fldCharType="end"/>
          </w:r>
          <w:r>
            <w:fldChar w:fldCharType="end"/>
          </w:r>
        </w:p>
        <w:p w14:paraId="48F732F4">
          <w:pPr>
            <w:pStyle w:val="41"/>
            <w:tabs>
              <w:tab w:val="right" w:leader="dot" w:pos="9019"/>
            </w:tabs>
          </w:pPr>
          <w:r>
            <w:fldChar w:fldCharType="begin"/>
          </w:r>
          <w:r>
            <w:instrText xml:space="preserve"> HYPERLINK \l "_Toc243475668" </w:instrText>
          </w:r>
          <w:r>
            <w:fldChar w:fldCharType="separate"/>
          </w:r>
          <w:r>
            <w:rPr>
              <w:rStyle w:val="21"/>
            </w:rPr>
            <w:t>Appendix A Code and Configuration</w:t>
          </w:r>
          <w:r>
            <w:tab/>
          </w:r>
          <w:r>
            <w:fldChar w:fldCharType="begin"/>
          </w:r>
          <w:r>
            <w:instrText xml:space="preserve"> PAGEREF _Toc243475668 \h </w:instrText>
          </w:r>
          <w:r>
            <w:fldChar w:fldCharType="separate"/>
          </w:r>
          <w:r>
            <w:t>29</w:t>
          </w:r>
          <w:r>
            <w:fldChar w:fldCharType="end"/>
          </w:r>
          <w:r>
            <w:fldChar w:fldCharType="end"/>
          </w:r>
        </w:p>
        <w:p w14:paraId="024D8A6C">
          <w:pPr>
            <w:pStyle w:val="41"/>
            <w:tabs>
              <w:tab w:val="right" w:leader="dot" w:pos="9019"/>
            </w:tabs>
          </w:pPr>
          <w:r>
            <w:fldChar w:fldCharType="begin"/>
          </w:r>
          <w:r>
            <w:instrText xml:space="preserve"> HYPERLINK \l "_Toc243475669" </w:instrText>
          </w:r>
          <w:r>
            <w:fldChar w:fldCharType="separate"/>
          </w:r>
          <w:r>
            <w:rPr>
              <w:rStyle w:val="21"/>
            </w:rPr>
            <w:t>Appendix B Additional Evidence</w:t>
          </w:r>
          <w:r>
            <w:tab/>
          </w:r>
          <w:r>
            <w:fldChar w:fldCharType="begin"/>
          </w:r>
          <w:r>
            <w:instrText xml:space="preserve"> PAGEREF _Toc243475669 \h </w:instrText>
          </w:r>
          <w:r>
            <w:fldChar w:fldCharType="separate"/>
          </w:r>
          <w:r>
            <w:t>44</w:t>
          </w:r>
          <w:r>
            <w:fldChar w:fldCharType="end"/>
          </w:r>
          <w:r>
            <w:fldChar w:fldCharType="end"/>
          </w:r>
        </w:p>
        <w:p w14:paraId="41EE95E4">
          <w:pPr>
            <w:pStyle w:val="41"/>
            <w:tabs>
              <w:tab w:val="right" w:leader="dot" w:pos="9019"/>
            </w:tabs>
          </w:pPr>
          <w:r>
            <w:fldChar w:fldCharType="begin"/>
          </w:r>
          <w:r>
            <w:instrText xml:space="preserve"> HYPERLINK \l "_Toc243475670" </w:instrText>
          </w:r>
          <w:r>
            <w:fldChar w:fldCharType="separate"/>
          </w:r>
          <w:r>
            <w:rPr>
              <w:rStyle w:val="21"/>
            </w:rPr>
            <w:t>Appendix C Individual Contributions</w:t>
          </w:r>
          <w:r>
            <w:tab/>
          </w:r>
          <w:r>
            <w:fldChar w:fldCharType="begin"/>
          </w:r>
          <w:r>
            <w:instrText xml:space="preserve"> PAGEREF _Toc243475670 \h </w:instrText>
          </w:r>
          <w:r>
            <w:fldChar w:fldCharType="separate"/>
          </w:r>
          <w:r>
            <w:t>45</w:t>
          </w:r>
          <w:r>
            <w:fldChar w:fldCharType="end"/>
          </w:r>
          <w:r>
            <w:fldChar w:fldCharType="end"/>
          </w:r>
        </w:p>
        <w:p w14:paraId="15393389">
          <w:r>
            <w:rPr>
              <w:b/>
              <w:bCs/>
            </w:rPr>
            <w:fldChar w:fldCharType="end"/>
          </w:r>
        </w:p>
      </w:sdtContent>
    </w:sdt>
    <w:p w14:paraId="75E87B8B">
      <w:pPr>
        <w:rPr>
          <w:rFonts w:asciiTheme="majorHAnsi" w:hAnsiTheme="majorHAnsi" w:cstheme="majorHAnsi"/>
          <w:b/>
          <w:sz w:val="28"/>
          <w:szCs w:val="28"/>
        </w:rPr>
      </w:pPr>
      <w:r>
        <w:rPr>
          <w:rFonts w:asciiTheme="majorHAnsi" w:hAnsiTheme="majorHAnsi" w:cstheme="majorHAnsi"/>
          <w:b/>
          <w:sz w:val="28"/>
          <w:szCs w:val="28"/>
        </w:rPr>
        <w:fldChar w:fldCharType="begin"/>
      </w:r>
      <w:r>
        <w:rPr>
          <w:rFonts w:asciiTheme="majorHAnsi" w:hAnsiTheme="majorHAnsi" w:cstheme="majorHAnsi"/>
          <w:b/>
          <w:sz w:val="28"/>
          <w:szCs w:val="28"/>
        </w:rPr>
        <w:instrText xml:space="preserve">TOC \o "1-2" \h \z \u</w:instrText>
      </w:r>
      <w:r>
        <w:rPr>
          <w:rFonts w:asciiTheme="majorHAnsi" w:hAnsiTheme="majorHAnsi" w:cstheme="majorHAnsi"/>
          <w:b/>
          <w:sz w:val="28"/>
          <w:szCs w:val="28"/>
        </w:rPr>
        <w:fldChar w:fldCharType="end"/>
      </w:r>
      <w:bookmarkStart w:id="3" w:name="_Toc243475637"/>
      <w:r>
        <w:rPr>
          <w:rFonts w:asciiTheme="majorHAnsi" w:hAnsiTheme="majorHAnsi" w:cstheme="majorHAnsi"/>
          <w:b/>
          <w:sz w:val="28"/>
          <w:szCs w:val="28"/>
        </w:rPr>
        <w:t>List of Figures</w:t>
      </w:r>
      <w:bookmarkEnd w:id="3"/>
    </w:p>
    <w:p w14:paraId="2FB1210A">
      <w:bookmarkStart w:id="4" w:name="_Toc243475638"/>
      <w:r>
        <w:t>Figure 2.1 System architecture and data flow</w:t>
      </w:r>
    </w:p>
    <w:p w14:paraId="47DDAFD1">
      <w:r>
        <w:t xml:space="preserve">Figure 4.1 Packet Tracer normal-connectivity result </w:t>
      </w:r>
    </w:p>
    <w:p w14:paraId="170EC0D1">
      <w:r>
        <w:t xml:space="preserve">Figure 4.2 Packet Tracer disconnected-PC result </w:t>
      </w:r>
    </w:p>
    <w:p w14:paraId="000E9E56">
      <w:pPr>
        <w:pStyle w:val="2"/>
      </w:pPr>
      <w:r>
        <w:t>List of Tables</w:t>
      </w:r>
      <w:bookmarkEnd w:id="4"/>
    </w:p>
    <w:p w14:paraId="78219CA3">
      <w:bookmarkStart w:id="5" w:name="_Toc243475639"/>
      <w:r>
        <w:t>Table 1.4 Project objectives and verification</w:t>
      </w:r>
    </w:p>
    <w:p w14:paraId="39A52F1C">
      <w:r>
        <w:t>Table 2.2 Tools and system requirements</w:t>
      </w:r>
    </w:p>
    <w:p w14:paraId="59FCC645">
      <w:r>
        <w:t>Table 2.3 Example monitored endpoints and service checks</w:t>
      </w:r>
    </w:p>
    <w:p w14:paraId="3A25B3FC">
      <w:r>
        <w:t>Table 4.1 Test plan and observed results</w:t>
      </w:r>
    </w:p>
    <w:p w14:paraId="368603FE">
      <w:r>
        <w:t>Table 4.2 Results and Execution Evidence</w:t>
      </w:r>
    </w:p>
    <w:p w14:paraId="211781C0">
      <w:r>
        <w:t>Table 4.3 Objective achievement</w:t>
      </w:r>
    </w:p>
    <w:bookmarkEnd w:id="5"/>
    <w:p w14:paraId="69B41804">
      <w:pPr>
        <w:pStyle w:val="2"/>
      </w:pPr>
      <w:bookmarkStart w:id="6" w:name="_Toc243475640"/>
      <w:r>
        <w:t>1 Introduction and Project Objectives</w:t>
      </w:r>
      <w:bookmarkEnd w:id="6"/>
    </w:p>
    <w:p w14:paraId="46CBF683">
      <w:pPr>
        <w:pStyle w:val="3"/>
      </w:pPr>
      <w:bookmarkStart w:id="7" w:name="_Toc243475641"/>
      <w:r>
        <w:t>1.1 Introduction and Background</w:t>
      </w:r>
      <w:bookmarkEnd w:id="7"/>
    </w:p>
    <w:p w14:paraId="2FF77D14">
      <w:pPr>
        <w:pStyle w:val="35"/>
      </w:pPr>
      <w:bookmarkStart w:id="8" w:name="_Toc243475642"/>
      <w:r>
        <w:t>Computer networks enable communication and resource sharing among computers, servers, and network services. Maintaining the availability and performance of these resources is an important responsibility of network administrators. Network monitoring tools help identify connectivity failures, detect performance issues, and investigate service interruptions by collecting and analysing network status information over time.</w:t>
      </w:r>
    </w:p>
    <w:p w14:paraId="257FB7B5">
      <w:pPr>
        <w:pStyle w:val="35"/>
      </w:pPr>
      <w:r>
        <w:t>Network monitoring involves several important concepts, including host reachability, latency, packet loss, and service availability. Host reachability determines whether a device responds to connectivity checks, while latency measures the round-trip time (RTT) required for a probe to travel to the destination and receive a response. Packet loss represents the proportion of probes that do not receive responses under the specified measurement conditions. Service availability can be examined by attempting to establish TCP connections to configured service ports. These measurements provide complementary information about network connectivity and performance.</w:t>
      </w:r>
    </w:p>
    <w:p w14:paraId="3F8A2CBF">
      <w:pPr>
        <w:pStyle w:val="35"/>
      </w:pPr>
      <w:r>
        <w:t xml:space="preserve">The Internet Control Message Protocol (ICMP) provides diagnostic messages used by utilities such as </w:t>
      </w:r>
      <w:r>
        <w:rPr>
          <w:rStyle w:val="20"/>
        </w:rPr>
        <w:t>ping</w:t>
      </w:r>
      <w:r>
        <w:t xml:space="preserve"> to test host reachability. However, an unsuccessful ping does not necessarily indicate that a host is offline, as ICMP traffic may be blocked by firewalls or network policies [1]. Similarly, the Transmission Control Protocol (TCP) supports reliable, connection-oriented communication between applications. Attempting to establish a TCP connection to a particular port helps determine whether the corresponding endpoint accepts connections, although it does not guarantee that the application is functioning correctly [2].</w:t>
      </w:r>
    </w:p>
    <w:p w14:paraId="605EE2E3">
      <w:pPr>
        <w:pStyle w:val="35"/>
      </w:pPr>
      <w:r>
        <w:t>This project implements a lightweight Network Monitoring Dashboard using Python to monitor configured hosts and their services. The application performs ICMP-based connectivity checks and TCP port checks, records historical measurements, and visualizes latency and packet-loss trends. To reduce false outage indications caused by temporary failures, the dashboard applies a consecutive-failure threshold before declaring a host unavailable. Python's socket programming facilities provide a practical foundation for implementing TCP connection checks with appropriate timeout handling [3].</w:t>
      </w:r>
    </w:p>
    <w:p w14:paraId="441D894E">
      <w:pPr>
        <w:pStyle w:val="35"/>
      </w:pPr>
      <w:r>
        <w:t>Additionally, the application displays a CSV-based summary of network test scenarios conducted using Cisco Packet Tracer. This feature connects network simulation results with the dashboard's reporting capabilities, helping users compare predefined testing scenarios with observed monitoring data.</w:t>
      </w:r>
    </w:p>
    <w:p w14:paraId="16A8932D">
      <w:pPr>
        <w:pStyle w:val="35"/>
      </w:pPr>
      <w:r>
        <w:t>The proposed system provides a simple and accessible approach to understanding network behaviour, identifying potential connectivity problems, and analysing performance trends. By combining reachability checks, service monitoring, historical visualizations, and simulation-based reporting, the project demonstrates fundamental computer networking concepts through a practical Python application.</w:t>
      </w:r>
    </w:p>
    <w:p w14:paraId="6844FC48">
      <w:pPr>
        <w:pStyle w:val="35"/>
      </w:pPr>
    </w:p>
    <w:p w14:paraId="7A6992BB">
      <w:pPr>
        <w:pStyle w:val="35"/>
      </w:pPr>
    </w:p>
    <w:p w14:paraId="07CCF93E">
      <w:pPr>
        <w:pStyle w:val="35"/>
      </w:pPr>
      <w:r>
        <w:t>References</w:t>
      </w:r>
    </w:p>
    <w:p w14:paraId="37B792F1">
      <w:pPr>
        <w:pStyle w:val="35"/>
      </w:pPr>
      <w:r>
        <w:t xml:space="preserve">[1] J. Postel, “Internet Control Message Protocol,” RFC 792, Internet Engineering Task Force, 1981. </w:t>
      </w:r>
    </w:p>
    <w:p w14:paraId="4EA66A25">
      <w:pPr>
        <w:pStyle w:val="35"/>
      </w:pPr>
      <w:r>
        <w:t xml:space="preserve">[2] W. Eddy, Ed., “Transmission Control Protocol (TCP),” RFC 9293, Internet Engineering Task Force, 2022. </w:t>
      </w:r>
    </w:p>
    <w:p w14:paraId="540B7B6C">
      <w:pPr>
        <w:pStyle w:val="35"/>
      </w:pPr>
      <w:r>
        <w:t xml:space="preserve">[3] Python Software Foundation, “Socket — Low-Level Networking Interface,” Python Documentation. </w:t>
      </w:r>
    </w:p>
    <w:p w14:paraId="4C598804">
      <w:pPr>
        <w:pStyle w:val="3"/>
      </w:pPr>
      <w:r>
        <w:t>1.2 Problem Statement</w:t>
      </w:r>
      <w:bookmarkEnd w:id="8"/>
    </w:p>
    <w:p w14:paraId="2F438956">
      <w:bookmarkStart w:id="9" w:name="_Toc243475643"/>
      <w:r>
        <w:t>Checking hosts and services manually with command-line tools provides only a point-in-time result and makes it difficult to compare several endpoints or review historical changes. The project addresses this by bringing reachability, service availability, packet loss, latency, and fault-diagnosis information into one periodically refreshed dashboard.</w:t>
      </w:r>
    </w:p>
    <w:p w14:paraId="01BD93A3">
      <w:pPr>
        <w:pStyle w:val="3"/>
      </w:pPr>
      <w:r>
        <w:t>1.3 Scope</w:t>
      </w:r>
      <w:bookmarkEnd w:id="9"/>
    </w:p>
    <w:p w14:paraId="721637EC">
      <w:pPr>
        <w:pStyle w:val="35"/>
      </w:pPr>
      <w:bookmarkStart w:id="10" w:name="_Toc243475644"/>
      <w:r>
        <w:t>The scope of the Network Monitoring Dashboard defines the users, network endpoints, monitoring functions, assumptions, and limitations covered by the proposed system.</w:t>
      </w:r>
    </w:p>
    <w:p w14:paraId="45CD8314">
      <w:pPr>
        <w:pStyle w:val="35"/>
      </w:pPr>
      <w:r>
        <w:t>Users: The system is intended for students, network administrators, and IT support personnel who need a simple interface to monitor endpoint connectivity, check service availability, and review historical network measurements.</w:t>
      </w:r>
    </w:p>
    <w:p w14:paraId="7ED3851A">
      <w:pPr>
        <w:pStyle w:val="35"/>
      </w:pPr>
      <w:r>
        <w:t xml:space="preserve">Network and Application Coverage: The application monitors the endpoints configured in </w:t>
      </w:r>
      <w:r>
        <w:rPr>
          <w:rStyle w:val="20"/>
        </w:rPr>
        <w:t>devices.json</w:t>
      </w:r>
      <w:r>
        <w:t xml:space="preserve">. It performs ICMP ping checks through the host operating system and TCP connection checks on configured service ports. It records measurement history through the project history module and maintains host outage records using SQLite-backed incident functions. The Flask web application serves the dashboard and visualizations generated by the chart module. Additionally, the system reads previously recorded Cisco Packet Tracer test results from </w:t>
      </w:r>
      <w:r>
        <w:rPr>
          <w:rStyle w:val="20"/>
        </w:rPr>
        <w:t>simulation_results.csv</w:t>
      </w:r>
      <w:r>
        <w:t xml:space="preserve"> for display and analysis.</w:t>
      </w:r>
    </w:p>
    <w:p w14:paraId="339042D9">
      <w:pPr>
        <w:pStyle w:val="35"/>
      </w:pPr>
      <w:r>
        <w:t>Assumptions: The system assumes that the configured endpoints and TCP ports are valid, the monitoring computer has the necessary network access and permissions, and the required Python dependencies and configuration files are available. Historical measurements and incident records are assumed to be stored and retrieved correctly by their respective modules.</w:t>
      </w:r>
    </w:p>
    <w:p w14:paraId="4C976AE6">
      <w:pPr>
        <w:pStyle w:val="35"/>
      </w:pPr>
      <w:r>
        <w:t xml:space="preserve">Boundaries and Limitations: The application is designed as a lightweight monitoring and educational tool rather than an enterprise-grade network management platform. It does not establish a live control connection to Cisco Packet Tracer; simulation results are read from a CSV file. Furthermore, the current configuration uses </w:t>
      </w:r>
      <w:r>
        <w:rPr>
          <w:rStyle w:val="20"/>
        </w:rPr>
        <w:t>DEMO_MODE = True</w:t>
      </w:r>
      <w:r>
        <w:t>, which replaces the ICMP status, packet-loss, and latency values displayed on the dashboard with randomized values. Therefore, these displayed fields cannot currently be treated as evidence of actual network conditions. Genuine ICMP monitoring results require disabling demo mode and validating the resulting measurements. TCP checks, historical records, and incident information should likewise be interpreted according to their actual implementation and test results.</w:t>
      </w:r>
    </w:p>
    <w:p w14:paraId="1878767A">
      <w:pPr>
        <w:pStyle w:val="35"/>
      </w:pPr>
      <w:r>
        <w:t>The project does not guarantee complete network fault diagnosis, continuous availability, or application-level health verification. Its primary objective is to demonstrate basic endpoint monitoring, service connectivity checks, historical visualization, and incident tracking through a Python-based web dashboard.</w:t>
      </w:r>
    </w:p>
    <w:bookmarkEnd w:id="10"/>
    <w:p w14:paraId="387D5029">
      <w:pPr>
        <w:pStyle w:val="3"/>
      </w:pPr>
      <w:r>
        <w:t>1.4 Objectives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6"/>
        <w:gridCol w:w="3071"/>
        <w:gridCol w:w="3108"/>
      </w:tblGrid>
      <w:tr w14:paraId="7B25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6" w:type="dxa"/>
            <w:shd w:val="clear" w:color="auto" w:fill="auto"/>
            <w:vAlign w:val="center"/>
          </w:tcPr>
          <w:p w14:paraId="377560FF">
            <w:pPr>
              <w:spacing w:after="0"/>
              <w:rPr>
                <w:szCs w:val="24"/>
              </w:rPr>
            </w:pPr>
            <w:r>
              <w:rPr>
                <w:b/>
                <w:szCs w:val="24"/>
              </w:rPr>
              <w:t>Objective ID</w:t>
            </w:r>
          </w:p>
        </w:tc>
        <w:tc>
          <w:tcPr>
            <w:tcW w:w="3071" w:type="dxa"/>
            <w:shd w:val="clear" w:color="auto" w:fill="auto"/>
            <w:vAlign w:val="center"/>
          </w:tcPr>
          <w:p w14:paraId="474400B1">
            <w:pPr>
              <w:spacing w:after="0"/>
              <w:rPr>
                <w:szCs w:val="24"/>
              </w:rPr>
            </w:pPr>
            <w:r>
              <w:rPr>
                <w:b/>
                <w:szCs w:val="24"/>
              </w:rPr>
              <w:t>Objective</w:t>
            </w:r>
          </w:p>
        </w:tc>
        <w:tc>
          <w:tcPr>
            <w:tcW w:w="3108" w:type="dxa"/>
            <w:shd w:val="clear" w:color="auto" w:fill="auto"/>
            <w:vAlign w:val="center"/>
          </w:tcPr>
          <w:p w14:paraId="55279137">
            <w:pPr>
              <w:spacing w:after="0"/>
              <w:rPr>
                <w:szCs w:val="24"/>
              </w:rPr>
            </w:pPr>
            <w:r>
              <w:rPr>
                <w:b/>
                <w:szCs w:val="24"/>
              </w:rPr>
              <w:t>Verification Method</w:t>
            </w:r>
          </w:p>
        </w:tc>
      </w:tr>
      <w:tr w14:paraId="21F3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6" w:type="dxa"/>
            <w:shd w:val="clear" w:color="auto" w:fill="auto"/>
            <w:vAlign w:val="center"/>
          </w:tcPr>
          <w:p w14:paraId="149E19B5">
            <w:pPr>
              <w:spacing w:after="0"/>
              <w:rPr>
                <w:szCs w:val="24"/>
              </w:rPr>
            </w:pPr>
            <w:r>
              <w:rPr>
                <w:szCs w:val="24"/>
              </w:rPr>
              <w:t>O1</w:t>
            </w:r>
          </w:p>
        </w:tc>
        <w:tc>
          <w:tcPr>
            <w:tcW w:w="3071" w:type="dxa"/>
            <w:shd w:val="clear" w:color="auto" w:fill="auto"/>
            <w:vAlign w:val="center"/>
          </w:tcPr>
          <w:p w14:paraId="1B9B830C">
            <w:pPr>
              <w:spacing w:after="0"/>
              <w:rPr>
                <w:szCs w:val="24"/>
              </w:rPr>
            </w:pPr>
            <w:r>
              <w:rPr>
                <w:szCs w:val="24"/>
              </w:rPr>
              <w:t>Display a summary and per-endpoint view of network health.</w:t>
            </w:r>
          </w:p>
        </w:tc>
        <w:tc>
          <w:tcPr>
            <w:tcW w:w="3108" w:type="dxa"/>
            <w:shd w:val="clear" w:color="auto" w:fill="auto"/>
            <w:vAlign w:val="center"/>
          </w:tcPr>
          <w:p w14:paraId="019F9922">
            <w:pPr>
              <w:spacing w:after="0"/>
              <w:rPr>
                <w:szCs w:val="24"/>
              </w:rPr>
            </w:pPr>
            <w:r>
              <w:rPr>
                <w:szCs w:val="24"/>
              </w:rPr>
              <w:t>Run the Flask dashboard and inspect endpoint status table.</w:t>
            </w:r>
          </w:p>
        </w:tc>
      </w:tr>
      <w:tr w14:paraId="29626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6" w:type="dxa"/>
            <w:shd w:val="clear" w:color="auto" w:fill="auto"/>
            <w:vAlign w:val="center"/>
          </w:tcPr>
          <w:p w14:paraId="5463C248">
            <w:pPr>
              <w:spacing w:after="0"/>
              <w:rPr>
                <w:szCs w:val="24"/>
              </w:rPr>
            </w:pPr>
            <w:r>
              <w:rPr>
                <w:szCs w:val="24"/>
              </w:rPr>
              <w:t>O2</w:t>
            </w:r>
          </w:p>
        </w:tc>
        <w:tc>
          <w:tcPr>
            <w:tcW w:w="3071" w:type="dxa"/>
            <w:shd w:val="clear" w:color="auto" w:fill="auto"/>
            <w:vAlign w:val="center"/>
          </w:tcPr>
          <w:p w14:paraId="64F1FA5F">
            <w:pPr>
              <w:spacing w:after="0"/>
              <w:rPr>
                <w:szCs w:val="24"/>
              </w:rPr>
            </w:pPr>
            <w:r>
              <w:rPr>
                <w:szCs w:val="24"/>
              </w:rPr>
              <w:t>Collect reachability and latency information using ping.</w:t>
            </w:r>
          </w:p>
        </w:tc>
        <w:tc>
          <w:tcPr>
            <w:tcW w:w="3108" w:type="dxa"/>
            <w:shd w:val="clear" w:color="auto" w:fill="auto"/>
            <w:vAlign w:val="center"/>
          </w:tcPr>
          <w:p w14:paraId="42FC75CE">
            <w:pPr>
              <w:spacing w:after="0"/>
              <w:rPr>
                <w:szCs w:val="24"/>
              </w:rPr>
            </w:pPr>
            <w:r>
              <w:rPr>
                <w:szCs w:val="24"/>
              </w:rPr>
              <w:t>Run `ping_device()` and inspect returned fields.</w:t>
            </w:r>
          </w:p>
        </w:tc>
      </w:tr>
      <w:tr w14:paraId="3006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6" w:type="dxa"/>
            <w:shd w:val="clear" w:color="auto" w:fill="auto"/>
            <w:vAlign w:val="center"/>
          </w:tcPr>
          <w:p w14:paraId="67FE86AB">
            <w:pPr>
              <w:spacing w:after="0"/>
              <w:rPr>
                <w:szCs w:val="24"/>
              </w:rPr>
            </w:pPr>
            <w:r>
              <w:rPr>
                <w:szCs w:val="24"/>
              </w:rPr>
              <w:t>O3</w:t>
            </w:r>
          </w:p>
        </w:tc>
        <w:tc>
          <w:tcPr>
            <w:tcW w:w="3071" w:type="dxa"/>
            <w:shd w:val="clear" w:color="auto" w:fill="auto"/>
            <w:vAlign w:val="center"/>
          </w:tcPr>
          <w:p w14:paraId="0FB13607">
            <w:pPr>
              <w:spacing w:after="0"/>
              <w:rPr>
                <w:szCs w:val="24"/>
              </w:rPr>
            </w:pPr>
            <w:r>
              <w:rPr>
                <w:szCs w:val="24"/>
              </w:rPr>
              <w:t>Test configured TCP services.</w:t>
            </w:r>
          </w:p>
        </w:tc>
        <w:tc>
          <w:tcPr>
            <w:tcW w:w="3108" w:type="dxa"/>
            <w:shd w:val="clear" w:color="auto" w:fill="auto"/>
            <w:vAlign w:val="center"/>
          </w:tcPr>
          <w:p w14:paraId="009CA59E">
            <w:pPr>
              <w:spacing w:after="0"/>
              <w:rPr>
                <w:szCs w:val="24"/>
              </w:rPr>
            </w:pPr>
            <w:r>
              <w:rPr>
                <w:szCs w:val="24"/>
              </w:rPr>
              <w:t>Run `check_tcp_port()` against configured IP/port pairs.</w:t>
            </w:r>
          </w:p>
        </w:tc>
      </w:tr>
      <w:tr w14:paraId="50859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6" w:type="dxa"/>
            <w:shd w:val="clear" w:color="auto" w:fill="auto"/>
            <w:vAlign w:val="center"/>
          </w:tcPr>
          <w:p w14:paraId="48EF6700">
            <w:pPr>
              <w:spacing w:after="0"/>
              <w:rPr>
                <w:szCs w:val="24"/>
              </w:rPr>
            </w:pPr>
            <w:r>
              <w:rPr>
                <w:szCs w:val="24"/>
              </w:rPr>
              <w:t>O4</w:t>
            </w:r>
          </w:p>
        </w:tc>
        <w:tc>
          <w:tcPr>
            <w:tcW w:w="3071" w:type="dxa"/>
            <w:shd w:val="clear" w:color="auto" w:fill="auto"/>
            <w:vAlign w:val="center"/>
          </w:tcPr>
          <w:p w14:paraId="40CE11A9">
            <w:pPr>
              <w:spacing w:after="0"/>
              <w:rPr>
                <w:szCs w:val="24"/>
              </w:rPr>
            </w:pPr>
            <w:r>
              <w:rPr>
                <w:szCs w:val="24"/>
              </w:rPr>
              <w:t>Confirm host outages after consecutive failures and detect recovery.</w:t>
            </w:r>
          </w:p>
        </w:tc>
        <w:tc>
          <w:tcPr>
            <w:tcW w:w="3108" w:type="dxa"/>
            <w:shd w:val="clear" w:color="auto" w:fill="auto"/>
            <w:vAlign w:val="center"/>
          </w:tcPr>
          <w:p w14:paraId="07EC7F56">
            <w:pPr>
              <w:spacing w:after="0"/>
              <w:rPr>
                <w:szCs w:val="24"/>
              </w:rPr>
            </w:pPr>
            <w:r>
              <w:rPr>
                <w:szCs w:val="24"/>
              </w:rPr>
              <w:t>Exercise `FaultDiagnosis.update()` with DOWN, DOWN, UP sequence.</w:t>
            </w:r>
          </w:p>
        </w:tc>
      </w:tr>
      <w:tr w14:paraId="3014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6" w:type="dxa"/>
            <w:shd w:val="clear" w:color="auto" w:fill="auto"/>
            <w:vAlign w:val="center"/>
          </w:tcPr>
          <w:p w14:paraId="6C797CF5">
            <w:pPr>
              <w:spacing w:after="0"/>
              <w:rPr>
                <w:szCs w:val="24"/>
              </w:rPr>
            </w:pPr>
            <w:r>
              <w:rPr>
                <w:szCs w:val="24"/>
              </w:rPr>
              <w:t>O5</w:t>
            </w:r>
          </w:p>
        </w:tc>
        <w:tc>
          <w:tcPr>
            <w:tcW w:w="3071" w:type="dxa"/>
            <w:shd w:val="clear" w:color="auto" w:fill="auto"/>
            <w:vAlign w:val="center"/>
          </w:tcPr>
          <w:p w14:paraId="21578744">
            <w:pPr>
              <w:spacing w:after="0"/>
              <w:rPr>
                <w:szCs w:val="24"/>
              </w:rPr>
            </w:pPr>
            <w:r>
              <w:rPr>
                <w:szCs w:val="24"/>
              </w:rPr>
              <w:t>Show historical latency and packet-loss trends.</w:t>
            </w:r>
          </w:p>
        </w:tc>
        <w:tc>
          <w:tcPr>
            <w:tcW w:w="3108" w:type="dxa"/>
            <w:shd w:val="clear" w:color="auto" w:fill="auto"/>
            <w:vAlign w:val="center"/>
          </w:tcPr>
          <w:p w14:paraId="6AFB48B5">
            <w:pPr>
              <w:spacing w:after="0"/>
              <w:rPr>
                <w:szCs w:val="24"/>
              </w:rPr>
            </w:pPr>
            <w:r>
              <w:rPr>
                <w:szCs w:val="24"/>
              </w:rPr>
              <w:t>Inspect generated chart routes and saved history.</w:t>
            </w:r>
          </w:p>
        </w:tc>
      </w:tr>
      <w:tr w14:paraId="48CE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6" w:type="dxa"/>
            <w:shd w:val="clear" w:color="auto" w:fill="auto"/>
            <w:vAlign w:val="center"/>
          </w:tcPr>
          <w:p w14:paraId="1A2BCEDB">
            <w:pPr>
              <w:spacing w:after="0"/>
              <w:rPr>
                <w:szCs w:val="24"/>
              </w:rPr>
            </w:pPr>
            <w:r>
              <w:rPr>
                <w:szCs w:val="24"/>
              </w:rPr>
              <w:t>O6</w:t>
            </w:r>
          </w:p>
        </w:tc>
        <w:tc>
          <w:tcPr>
            <w:tcW w:w="3071" w:type="dxa"/>
            <w:shd w:val="clear" w:color="auto" w:fill="auto"/>
            <w:vAlign w:val="center"/>
          </w:tcPr>
          <w:p w14:paraId="06A44585">
            <w:pPr>
              <w:spacing w:after="0"/>
              <w:rPr>
                <w:szCs w:val="24"/>
              </w:rPr>
            </w:pPr>
            <w:r>
              <w:rPr>
                <w:szCs w:val="24"/>
              </w:rPr>
              <w:t>Present Packet Tracer connectivity scenarios.</w:t>
            </w:r>
          </w:p>
        </w:tc>
        <w:tc>
          <w:tcPr>
            <w:tcW w:w="3108" w:type="dxa"/>
            <w:shd w:val="clear" w:color="auto" w:fill="auto"/>
            <w:vAlign w:val="center"/>
          </w:tcPr>
          <w:p w14:paraId="057F1AE0">
            <w:pPr>
              <w:spacing w:after="0"/>
              <w:rPr>
                <w:szCs w:val="24"/>
              </w:rPr>
            </w:pPr>
            <w:r>
              <w:rPr>
                <w:szCs w:val="24"/>
              </w:rPr>
              <w:t>Verify imported CSV rows and supporting simulator screenshots.</w:t>
            </w:r>
          </w:p>
        </w:tc>
      </w:tr>
    </w:tbl>
    <w:p w14:paraId="02E54859">
      <w:pPr>
        <w:jc w:val="center"/>
      </w:pPr>
      <w:r>
        <w:t>Table 1.4 Project objectives and verification</w:t>
      </w:r>
    </w:p>
    <w:p w14:paraId="30A27AC8"/>
    <w:p w14:paraId="39AFDAFE">
      <w:r>
        <w:br w:type="page"/>
      </w:r>
    </w:p>
    <w:p w14:paraId="5CB1774B">
      <w:pPr>
        <w:pStyle w:val="2"/>
      </w:pPr>
      <w:bookmarkStart w:id="11" w:name="_Toc243475645"/>
      <w:r>
        <w:t>2 Proposed Design and Requirements</w:t>
      </w:r>
      <w:bookmarkEnd w:id="11"/>
    </w:p>
    <w:p w14:paraId="03D75A54">
      <w:pPr>
        <w:pStyle w:val="3"/>
      </w:pPr>
      <w:bookmarkStart w:id="12" w:name="_Toc243475646"/>
      <w:r>
        <w:t>2.1 Architecture and Network Topology</w:t>
      </w:r>
      <w:bookmarkEnd w:id="12"/>
    </w:p>
    <w:p w14:paraId="4F084FC2">
      <w:r>
        <w:t>The Network Health Monitoring System follows a single-host client–server architecture. The user’s web browser is the client, and the Flask application in app.py, running on the monitoring computer, is the server. Each time the dashboard route is requested, app.py reads devices.json, uses monitor.py to run the operating-system ping command and TCP connection attempts for every configured endpoint, and passes the outcomes to the fault-diagnosis and service-diagnosis modules. Measurements are appended to monitoring_history.csv by history.py, the latency and packet-loss charts are regenerated by charts.py, confirmed outages and recoveries are stored in an SQLite database through incident_history.py, and the Packet Tracer scenario results are read from simulation_results.csv. The rendered HTML page is returned to the browser, which refreshes it every 10 seconds.</w:t>
      </w:r>
    </w:p>
    <w:p w14:paraId="4BA464A3">
      <w:pPr>
        <w:jc w:val="center"/>
      </w:pPr>
      <w:r>
        <w:rPr>
          <w:lang w:val="en-IN" w:eastAsia="en-IN"/>
        </w:rPr>
        <w:drawing>
          <wp:inline distT="0" distB="0" distL="0" distR="0">
            <wp:extent cx="4305300" cy="8274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315777" cy="8294822"/>
                    </a:xfrm>
                    <a:prstGeom prst="rect">
                      <a:avLst/>
                    </a:prstGeom>
                  </pic:spPr>
                </pic:pic>
              </a:graphicData>
            </a:graphic>
          </wp:inline>
        </w:drawing>
      </w:r>
    </w:p>
    <w:p w14:paraId="627B3DC5">
      <w:pPr>
        <w:jc w:val="center"/>
      </w:pPr>
      <w:r>
        <w:t>Figure 2.1 System architecture and data flow</w:t>
      </w:r>
    </w:p>
    <w:p w14:paraId="377160AB">
      <w:r>
        <w:t>The monitored endpoints are the public hosts 8.8.8.8, 1.1.1.1, google.com and cloudflare.com, plus 192.0.2.1, an address from the documentation range that is used as a failure-test device. The Cisco Packet Tracer scenario (project file NetworkHealthMonitor.pkt) is simulated separately: a source host 192.168.1.10 pings a destination host 192.168.1.11, and the recorded outcomes of the normal and disconnected-PC scenarios are stored in simulation_results.csv. There is no live connection between Packet Tracer and the Flask application.</w:t>
      </w:r>
    </w:p>
    <w:p w14:paraId="21C63845">
      <w:pPr>
        <w:pStyle w:val="3"/>
      </w:pPr>
      <w:bookmarkStart w:id="13" w:name="_Toc243475647"/>
      <w:r>
        <w:t>2.2 Tools and System Requirements</w:t>
      </w:r>
      <w:bookmarkEnd w:id="13"/>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2"/>
        <w:gridCol w:w="3112"/>
        <w:gridCol w:w="3071"/>
      </w:tblGrid>
      <w:tr w14:paraId="3EA6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auto"/>
            <w:vAlign w:val="center"/>
          </w:tcPr>
          <w:p w14:paraId="2810CFE5">
            <w:pPr>
              <w:spacing w:after="0"/>
              <w:rPr>
                <w:szCs w:val="24"/>
              </w:rPr>
            </w:pPr>
            <w:r>
              <w:rPr>
                <w:b/>
                <w:szCs w:val="24"/>
              </w:rPr>
              <w:t>Tool / Resource</w:t>
            </w:r>
          </w:p>
        </w:tc>
        <w:tc>
          <w:tcPr>
            <w:tcW w:w="3120" w:type="dxa"/>
            <w:shd w:val="clear" w:color="auto" w:fill="auto"/>
            <w:vAlign w:val="center"/>
          </w:tcPr>
          <w:p w14:paraId="25522C16">
            <w:pPr>
              <w:spacing w:after="0"/>
              <w:rPr>
                <w:szCs w:val="24"/>
              </w:rPr>
            </w:pPr>
            <w:r>
              <w:rPr>
                <w:b/>
                <w:szCs w:val="24"/>
              </w:rPr>
              <w:t>Version or Specification</w:t>
            </w:r>
          </w:p>
        </w:tc>
        <w:tc>
          <w:tcPr>
            <w:tcW w:w="3120" w:type="dxa"/>
            <w:shd w:val="clear" w:color="auto" w:fill="auto"/>
            <w:vAlign w:val="center"/>
          </w:tcPr>
          <w:p w14:paraId="36715F93">
            <w:pPr>
              <w:spacing w:after="0"/>
              <w:rPr>
                <w:szCs w:val="24"/>
              </w:rPr>
            </w:pPr>
            <w:r>
              <w:rPr>
                <w:b/>
                <w:szCs w:val="24"/>
              </w:rPr>
              <w:t>Purpose</w:t>
            </w:r>
          </w:p>
        </w:tc>
      </w:tr>
      <w:tr w14:paraId="16FDE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auto"/>
            <w:vAlign w:val="center"/>
          </w:tcPr>
          <w:p w14:paraId="727A2DC9">
            <w:pPr>
              <w:spacing w:after="0"/>
              <w:jc w:val="left"/>
              <w:rPr>
                <w:szCs w:val="24"/>
              </w:rPr>
            </w:pPr>
            <w:r>
              <w:rPr>
                <w:szCs w:val="24"/>
              </w:rPr>
              <w:t>Python</w:t>
            </w:r>
          </w:p>
        </w:tc>
        <w:tc>
          <w:tcPr>
            <w:tcW w:w="3120" w:type="dxa"/>
            <w:shd w:val="clear" w:color="auto" w:fill="auto"/>
            <w:vAlign w:val="center"/>
          </w:tcPr>
          <w:p w14:paraId="2FB1533E">
            <w:pPr>
              <w:jc w:val="left"/>
              <w:rPr>
                <w:szCs w:val="24"/>
              </w:rPr>
            </w:pPr>
            <w:r>
              <w:rPr>
                <w:szCs w:val="24"/>
              </w:rPr>
              <w:t>3.13.3</w:t>
            </w:r>
          </w:p>
        </w:tc>
        <w:tc>
          <w:tcPr>
            <w:tcW w:w="3120" w:type="dxa"/>
            <w:shd w:val="clear" w:color="auto" w:fill="auto"/>
            <w:vAlign w:val="center"/>
          </w:tcPr>
          <w:p w14:paraId="214D8A6A">
            <w:pPr>
              <w:spacing w:after="0"/>
              <w:jc w:val="left"/>
              <w:rPr>
                <w:szCs w:val="24"/>
              </w:rPr>
            </w:pPr>
            <w:r>
              <w:rPr>
                <w:szCs w:val="24"/>
              </w:rPr>
              <w:t>Monitoring logic and application runtime.</w:t>
            </w:r>
          </w:p>
        </w:tc>
      </w:tr>
      <w:tr w14:paraId="76C8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auto"/>
            <w:vAlign w:val="center"/>
          </w:tcPr>
          <w:p w14:paraId="708D1C25">
            <w:pPr>
              <w:spacing w:after="0"/>
              <w:jc w:val="left"/>
              <w:rPr>
                <w:szCs w:val="24"/>
              </w:rPr>
            </w:pPr>
            <w:r>
              <w:rPr>
                <w:szCs w:val="24"/>
              </w:rPr>
              <w:t>Flask</w:t>
            </w:r>
          </w:p>
        </w:tc>
        <w:tc>
          <w:tcPr>
            <w:tcW w:w="3120" w:type="dxa"/>
            <w:shd w:val="clear" w:color="auto" w:fill="auto"/>
            <w:vAlign w:val="center"/>
          </w:tcPr>
          <w:p w14:paraId="129810D5">
            <w:pPr>
              <w:jc w:val="left"/>
              <w:rPr>
                <w:szCs w:val="24"/>
              </w:rPr>
            </w:pPr>
            <w:r>
              <w:t>3.1.3</w:t>
            </w:r>
          </w:p>
        </w:tc>
        <w:tc>
          <w:tcPr>
            <w:tcW w:w="3120" w:type="dxa"/>
            <w:shd w:val="clear" w:color="auto" w:fill="auto"/>
            <w:vAlign w:val="center"/>
          </w:tcPr>
          <w:p w14:paraId="1DB2ACB0">
            <w:pPr>
              <w:spacing w:after="0"/>
              <w:jc w:val="left"/>
              <w:rPr>
                <w:szCs w:val="24"/>
              </w:rPr>
            </w:pPr>
            <w:r>
              <w:rPr>
                <w:szCs w:val="24"/>
              </w:rPr>
              <w:t>HTTP routes and HTML dashboard rendering.</w:t>
            </w:r>
          </w:p>
        </w:tc>
      </w:tr>
      <w:tr w14:paraId="3D12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auto"/>
            <w:vAlign w:val="center"/>
          </w:tcPr>
          <w:p w14:paraId="5BE0EB8C">
            <w:pPr>
              <w:spacing w:after="0"/>
              <w:jc w:val="left"/>
              <w:rPr>
                <w:szCs w:val="24"/>
              </w:rPr>
            </w:pPr>
            <w:r>
              <w:rPr>
                <w:szCs w:val="24"/>
              </w:rPr>
              <w:t>Operating system ping utility</w:t>
            </w:r>
          </w:p>
        </w:tc>
        <w:tc>
          <w:tcPr>
            <w:tcW w:w="3120" w:type="dxa"/>
            <w:shd w:val="clear" w:color="auto" w:fill="auto"/>
            <w:vAlign w:val="center"/>
          </w:tcPr>
          <w:p w14:paraId="702FCB88">
            <w:pPr>
              <w:spacing w:after="0"/>
              <w:jc w:val="left"/>
              <w:rPr>
                <w:szCs w:val="24"/>
              </w:rPr>
            </w:pPr>
            <w:r>
              <w:rPr>
                <w:szCs w:val="24"/>
              </w:rPr>
              <w:t>Windows</w:t>
            </w:r>
          </w:p>
        </w:tc>
        <w:tc>
          <w:tcPr>
            <w:tcW w:w="3120" w:type="dxa"/>
            <w:shd w:val="clear" w:color="auto" w:fill="auto"/>
            <w:vAlign w:val="center"/>
          </w:tcPr>
          <w:p w14:paraId="5AB111E8">
            <w:pPr>
              <w:spacing w:after="0"/>
              <w:jc w:val="left"/>
              <w:rPr>
                <w:szCs w:val="24"/>
              </w:rPr>
            </w:pPr>
            <w:r>
              <w:rPr>
                <w:szCs w:val="24"/>
              </w:rPr>
              <w:t>ICMP reachability checks and parsing of ping output.</w:t>
            </w:r>
          </w:p>
        </w:tc>
      </w:tr>
      <w:tr w14:paraId="6EAD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auto"/>
            <w:vAlign w:val="center"/>
          </w:tcPr>
          <w:p w14:paraId="5AFAAACA">
            <w:pPr>
              <w:spacing w:after="0"/>
              <w:jc w:val="left"/>
              <w:rPr>
                <w:szCs w:val="24"/>
              </w:rPr>
            </w:pPr>
            <w:r>
              <w:rPr>
                <w:szCs w:val="24"/>
              </w:rPr>
              <w:t>Python socket library</w:t>
            </w:r>
          </w:p>
        </w:tc>
        <w:tc>
          <w:tcPr>
            <w:tcW w:w="3120" w:type="dxa"/>
            <w:shd w:val="clear" w:color="auto" w:fill="auto"/>
            <w:vAlign w:val="center"/>
          </w:tcPr>
          <w:p w14:paraId="2E57D844">
            <w:pPr>
              <w:spacing w:after="0"/>
              <w:jc w:val="left"/>
              <w:rPr>
                <w:szCs w:val="24"/>
              </w:rPr>
            </w:pPr>
            <w:r>
              <w:rPr>
                <w:szCs w:val="24"/>
              </w:rPr>
              <w:t>Python standard library</w:t>
            </w:r>
          </w:p>
        </w:tc>
        <w:tc>
          <w:tcPr>
            <w:tcW w:w="3120" w:type="dxa"/>
            <w:shd w:val="clear" w:color="auto" w:fill="auto"/>
            <w:vAlign w:val="center"/>
          </w:tcPr>
          <w:p w14:paraId="43CBABA4">
            <w:pPr>
              <w:spacing w:after="0"/>
              <w:jc w:val="left"/>
              <w:rPr>
                <w:szCs w:val="24"/>
              </w:rPr>
            </w:pPr>
            <w:r>
              <w:rPr>
                <w:szCs w:val="24"/>
              </w:rPr>
              <w:t>TCP connection tests and connection latency.</w:t>
            </w:r>
          </w:p>
        </w:tc>
      </w:tr>
      <w:tr w14:paraId="2A2E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auto"/>
            <w:vAlign w:val="center"/>
          </w:tcPr>
          <w:p w14:paraId="650A7E80">
            <w:pPr>
              <w:spacing w:after="0"/>
              <w:jc w:val="left"/>
              <w:rPr>
                <w:szCs w:val="24"/>
              </w:rPr>
            </w:pPr>
            <w:r>
              <w:rPr>
                <w:szCs w:val="24"/>
              </w:rPr>
              <w:t>SQLite</w:t>
            </w:r>
          </w:p>
        </w:tc>
        <w:tc>
          <w:tcPr>
            <w:tcW w:w="3120" w:type="dxa"/>
            <w:shd w:val="clear" w:color="auto" w:fill="auto"/>
            <w:vAlign w:val="center"/>
          </w:tcPr>
          <w:p w14:paraId="13A01BBC">
            <w:pPr>
              <w:jc w:val="left"/>
              <w:rPr>
                <w:szCs w:val="24"/>
              </w:rPr>
            </w:pPr>
            <w:r>
              <w:rPr>
                <w:szCs w:val="24"/>
              </w:rPr>
              <w:t>3.49.1</w:t>
            </w:r>
          </w:p>
        </w:tc>
        <w:tc>
          <w:tcPr>
            <w:tcW w:w="3120" w:type="dxa"/>
            <w:shd w:val="clear" w:color="auto" w:fill="auto"/>
            <w:vAlign w:val="center"/>
          </w:tcPr>
          <w:p w14:paraId="2061CB31">
            <w:pPr>
              <w:spacing w:after="0"/>
              <w:jc w:val="left"/>
              <w:rPr>
                <w:szCs w:val="24"/>
              </w:rPr>
            </w:pPr>
            <w:r>
              <w:rPr>
                <w:szCs w:val="24"/>
              </w:rPr>
              <w:t>Persistent host incident history.</w:t>
            </w:r>
          </w:p>
        </w:tc>
      </w:tr>
      <w:tr w14:paraId="516C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auto"/>
            <w:vAlign w:val="center"/>
          </w:tcPr>
          <w:p w14:paraId="12828CB1">
            <w:pPr>
              <w:spacing w:after="0"/>
              <w:jc w:val="left"/>
              <w:rPr>
                <w:szCs w:val="24"/>
              </w:rPr>
            </w:pPr>
            <w:r>
              <w:rPr>
                <w:szCs w:val="24"/>
              </w:rPr>
              <w:t>Matplotlib</w:t>
            </w:r>
          </w:p>
        </w:tc>
        <w:tc>
          <w:tcPr>
            <w:tcW w:w="3120" w:type="dxa"/>
            <w:shd w:val="clear" w:color="auto" w:fill="auto"/>
            <w:vAlign w:val="center"/>
          </w:tcPr>
          <w:p w14:paraId="4EEFDB3A">
            <w:pPr>
              <w:spacing w:after="0"/>
              <w:jc w:val="left"/>
              <w:rPr>
                <w:szCs w:val="24"/>
              </w:rPr>
            </w:pPr>
            <w:r>
              <w:rPr>
                <w:szCs w:val="24"/>
              </w:rPr>
              <w:t>3.11.2</w:t>
            </w:r>
          </w:p>
        </w:tc>
        <w:tc>
          <w:tcPr>
            <w:tcW w:w="3120" w:type="dxa"/>
            <w:shd w:val="clear" w:color="auto" w:fill="auto"/>
            <w:vAlign w:val="center"/>
          </w:tcPr>
          <w:p w14:paraId="7E7170FC">
            <w:pPr>
              <w:spacing w:after="0"/>
              <w:jc w:val="left"/>
              <w:rPr>
                <w:szCs w:val="24"/>
              </w:rPr>
            </w:pPr>
            <w:r>
              <w:rPr>
                <w:szCs w:val="24"/>
              </w:rPr>
              <w:t>Generate latency and packet-loss charts.</w:t>
            </w:r>
          </w:p>
        </w:tc>
      </w:tr>
      <w:tr w14:paraId="27C1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auto"/>
            <w:vAlign w:val="center"/>
          </w:tcPr>
          <w:p w14:paraId="5FD0C4F0">
            <w:pPr>
              <w:spacing w:after="0"/>
              <w:jc w:val="left"/>
              <w:rPr>
                <w:szCs w:val="24"/>
              </w:rPr>
            </w:pPr>
            <w:r>
              <w:rPr>
                <w:szCs w:val="24"/>
              </w:rPr>
              <w:t>Cisco Packet Tracer</w:t>
            </w:r>
          </w:p>
        </w:tc>
        <w:tc>
          <w:tcPr>
            <w:tcW w:w="3120" w:type="dxa"/>
            <w:shd w:val="clear" w:color="auto" w:fill="auto"/>
            <w:vAlign w:val="center"/>
          </w:tcPr>
          <w:p w14:paraId="3F7DBF8A">
            <w:pPr>
              <w:jc w:val="left"/>
              <w:rPr>
                <w:szCs w:val="24"/>
              </w:rPr>
            </w:pPr>
            <w:r>
              <w:rPr>
                <w:szCs w:val="24"/>
              </w:rPr>
              <w:t>Project file: NetworkHealthMonitor.pkt</w:t>
            </w:r>
          </w:p>
        </w:tc>
        <w:tc>
          <w:tcPr>
            <w:tcW w:w="3120" w:type="dxa"/>
            <w:shd w:val="clear" w:color="auto" w:fill="auto"/>
            <w:vAlign w:val="center"/>
          </w:tcPr>
          <w:p w14:paraId="221406B1">
            <w:pPr>
              <w:spacing w:after="0"/>
              <w:jc w:val="left"/>
              <w:rPr>
                <w:szCs w:val="24"/>
              </w:rPr>
            </w:pPr>
            <w:r>
              <w:rPr>
                <w:szCs w:val="24"/>
              </w:rPr>
              <w:t>Simulated normal and failure connectivity scenarios.</w:t>
            </w:r>
          </w:p>
        </w:tc>
      </w:tr>
      <w:tr w14:paraId="2331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auto"/>
            <w:vAlign w:val="center"/>
          </w:tcPr>
          <w:p w14:paraId="7B9A9D5B">
            <w:pPr>
              <w:spacing w:after="0"/>
              <w:jc w:val="left"/>
              <w:rPr>
                <w:szCs w:val="24"/>
              </w:rPr>
            </w:pPr>
            <w:r>
              <w:rPr>
                <w:szCs w:val="24"/>
              </w:rPr>
              <w:t>CSV and JSON files</w:t>
            </w:r>
          </w:p>
        </w:tc>
        <w:tc>
          <w:tcPr>
            <w:tcW w:w="3120" w:type="dxa"/>
            <w:shd w:val="clear" w:color="auto" w:fill="auto"/>
            <w:vAlign w:val="center"/>
          </w:tcPr>
          <w:p w14:paraId="6CAA1322">
            <w:pPr>
              <w:spacing w:after="0"/>
              <w:jc w:val="left"/>
              <w:rPr>
                <w:szCs w:val="24"/>
              </w:rPr>
            </w:pPr>
            <w:r>
              <w:rPr>
                <w:szCs w:val="24"/>
              </w:rPr>
              <w:t>`devices.json`, `simulation_results.csv`</w:t>
            </w:r>
          </w:p>
        </w:tc>
        <w:tc>
          <w:tcPr>
            <w:tcW w:w="3120" w:type="dxa"/>
            <w:shd w:val="clear" w:color="auto" w:fill="auto"/>
            <w:vAlign w:val="center"/>
          </w:tcPr>
          <w:p w14:paraId="0EADBCFF">
            <w:pPr>
              <w:spacing w:after="0"/>
              <w:jc w:val="left"/>
              <w:rPr>
                <w:szCs w:val="24"/>
              </w:rPr>
            </w:pPr>
            <w:r>
              <w:rPr>
                <w:szCs w:val="24"/>
              </w:rPr>
              <w:t>Endpoint configuration and simulator result import.</w:t>
            </w:r>
          </w:p>
        </w:tc>
      </w:tr>
      <w:tr w14:paraId="06366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20" w:type="dxa"/>
            <w:shd w:val="clear" w:color="auto" w:fill="auto"/>
            <w:vAlign w:val="center"/>
          </w:tcPr>
          <w:p w14:paraId="3F5DE3FE">
            <w:pPr>
              <w:spacing w:after="0"/>
              <w:jc w:val="left"/>
              <w:rPr>
                <w:szCs w:val="24"/>
              </w:rPr>
            </w:pPr>
            <w:r>
              <w:rPr>
                <w:szCs w:val="24"/>
              </w:rPr>
              <w:t>Web browser</w:t>
            </w:r>
          </w:p>
        </w:tc>
        <w:tc>
          <w:tcPr>
            <w:tcW w:w="3120" w:type="dxa"/>
            <w:shd w:val="clear" w:color="auto" w:fill="auto"/>
            <w:vAlign w:val="center"/>
          </w:tcPr>
          <w:p w14:paraId="007FB041">
            <w:pPr>
              <w:spacing w:after="0"/>
              <w:jc w:val="left"/>
              <w:rPr>
                <w:szCs w:val="24"/>
              </w:rPr>
            </w:pPr>
            <w:r>
              <w:rPr>
                <w:szCs w:val="24"/>
              </w:rPr>
              <w:t>Any modern browser (the page uses only HTML and CSS)</w:t>
            </w:r>
          </w:p>
        </w:tc>
        <w:tc>
          <w:tcPr>
            <w:tcW w:w="3120" w:type="dxa"/>
            <w:shd w:val="clear" w:color="auto" w:fill="auto"/>
            <w:vAlign w:val="center"/>
          </w:tcPr>
          <w:p w14:paraId="54AE8507">
            <w:pPr>
              <w:spacing w:after="0"/>
              <w:jc w:val="left"/>
              <w:rPr>
                <w:szCs w:val="24"/>
              </w:rPr>
            </w:pPr>
            <w:r>
              <w:rPr>
                <w:szCs w:val="24"/>
              </w:rPr>
              <w:t>Dashboard viewing.</w:t>
            </w:r>
          </w:p>
        </w:tc>
      </w:tr>
    </w:tbl>
    <w:p w14:paraId="103D6F1B">
      <w:pPr>
        <w:jc w:val="center"/>
      </w:pPr>
      <w:r>
        <w:t>Table 2.2 Tools and system requirements</w:t>
      </w:r>
    </w:p>
    <w:p w14:paraId="3834BFE9"/>
    <w:p w14:paraId="13B799A9">
      <w:pPr>
        <w:pStyle w:val="3"/>
      </w:pPr>
      <w:bookmarkStart w:id="14" w:name="_Toc243475648"/>
      <w:r>
        <w:t>2.3 Addressing and Protocol Selection</w:t>
      </w:r>
      <w:bookmarkEnd w:id="14"/>
    </w:p>
    <w:p w14:paraId="4A5DCCD9">
      <w:r>
        <w:t>The application is configured to monitor endpoints by IP address or hostname. The endpoint table below is based on the `devices.json` configuration supplied by the project team.</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2321"/>
        <w:gridCol w:w="2304"/>
        <w:gridCol w:w="2312"/>
      </w:tblGrid>
      <w:tr w14:paraId="1640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auto"/>
            <w:vAlign w:val="center"/>
          </w:tcPr>
          <w:p w14:paraId="3787649B">
            <w:pPr>
              <w:spacing w:after="0"/>
              <w:jc w:val="left"/>
              <w:rPr>
                <w:szCs w:val="24"/>
              </w:rPr>
            </w:pPr>
            <w:r>
              <w:rPr>
                <w:b/>
                <w:szCs w:val="24"/>
              </w:rPr>
              <w:t>Endpoint / Device</w:t>
            </w:r>
          </w:p>
        </w:tc>
        <w:tc>
          <w:tcPr>
            <w:tcW w:w="2340" w:type="dxa"/>
            <w:shd w:val="clear" w:color="auto" w:fill="auto"/>
            <w:vAlign w:val="center"/>
          </w:tcPr>
          <w:p w14:paraId="5B763207">
            <w:pPr>
              <w:spacing w:after="0"/>
              <w:jc w:val="left"/>
              <w:rPr>
                <w:szCs w:val="24"/>
              </w:rPr>
            </w:pPr>
            <w:r>
              <w:rPr>
                <w:b/>
                <w:szCs w:val="24"/>
              </w:rPr>
              <w:t>Address / Host</w:t>
            </w:r>
          </w:p>
        </w:tc>
        <w:tc>
          <w:tcPr>
            <w:tcW w:w="2340" w:type="dxa"/>
            <w:shd w:val="clear" w:color="auto" w:fill="auto"/>
            <w:vAlign w:val="center"/>
          </w:tcPr>
          <w:p w14:paraId="216E2EA2">
            <w:pPr>
              <w:spacing w:after="0"/>
              <w:jc w:val="left"/>
              <w:rPr>
                <w:szCs w:val="24"/>
              </w:rPr>
            </w:pPr>
            <w:r>
              <w:rPr>
                <w:b/>
                <w:szCs w:val="24"/>
              </w:rPr>
              <w:t>Protocol / Port</w:t>
            </w:r>
          </w:p>
        </w:tc>
        <w:tc>
          <w:tcPr>
            <w:tcW w:w="2340" w:type="dxa"/>
            <w:shd w:val="clear" w:color="auto" w:fill="auto"/>
            <w:vAlign w:val="center"/>
          </w:tcPr>
          <w:p w14:paraId="731EFCB6">
            <w:pPr>
              <w:spacing w:after="0"/>
              <w:jc w:val="left"/>
              <w:rPr>
                <w:szCs w:val="24"/>
              </w:rPr>
            </w:pPr>
            <w:r>
              <w:rPr>
                <w:b/>
                <w:szCs w:val="24"/>
              </w:rPr>
              <w:t>Role</w:t>
            </w:r>
          </w:p>
        </w:tc>
      </w:tr>
      <w:tr w14:paraId="04CB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auto"/>
            <w:vAlign w:val="center"/>
          </w:tcPr>
          <w:p w14:paraId="37B0F8AC">
            <w:pPr>
              <w:spacing w:after="0"/>
              <w:jc w:val="left"/>
              <w:rPr>
                <w:szCs w:val="24"/>
              </w:rPr>
            </w:pPr>
            <w:r>
              <w:rPr>
                <w:szCs w:val="24"/>
              </w:rPr>
              <w:t>Google DNS</w:t>
            </w:r>
          </w:p>
        </w:tc>
        <w:tc>
          <w:tcPr>
            <w:tcW w:w="2340" w:type="dxa"/>
            <w:shd w:val="clear" w:color="auto" w:fill="auto"/>
            <w:vAlign w:val="center"/>
          </w:tcPr>
          <w:p w14:paraId="0F3F8528">
            <w:pPr>
              <w:spacing w:after="0"/>
              <w:jc w:val="left"/>
              <w:rPr>
                <w:szCs w:val="24"/>
              </w:rPr>
            </w:pPr>
            <w:r>
              <w:rPr>
                <w:szCs w:val="24"/>
              </w:rPr>
              <w:t>8.8.8.8</w:t>
            </w:r>
          </w:p>
        </w:tc>
        <w:tc>
          <w:tcPr>
            <w:tcW w:w="2340" w:type="dxa"/>
            <w:shd w:val="clear" w:color="auto" w:fill="auto"/>
            <w:vAlign w:val="center"/>
          </w:tcPr>
          <w:p w14:paraId="6A0ED1AD">
            <w:pPr>
              <w:spacing w:after="0"/>
              <w:jc w:val="left"/>
              <w:rPr>
                <w:szCs w:val="24"/>
              </w:rPr>
            </w:pPr>
            <w:r>
              <w:rPr>
                <w:szCs w:val="24"/>
              </w:rPr>
              <w:t>ICMP; TCP HTTPS 443</w:t>
            </w:r>
          </w:p>
        </w:tc>
        <w:tc>
          <w:tcPr>
            <w:tcW w:w="2340" w:type="dxa"/>
            <w:shd w:val="clear" w:color="auto" w:fill="auto"/>
            <w:vAlign w:val="center"/>
          </w:tcPr>
          <w:p w14:paraId="7DD2B086">
            <w:pPr>
              <w:spacing w:after="0"/>
              <w:jc w:val="left"/>
              <w:rPr>
                <w:szCs w:val="24"/>
              </w:rPr>
            </w:pPr>
            <w:r>
              <w:rPr>
                <w:szCs w:val="24"/>
              </w:rPr>
              <w:t>Public DNS endpoint reachability and configured TCP port check.</w:t>
            </w:r>
          </w:p>
        </w:tc>
      </w:tr>
      <w:tr w14:paraId="72895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auto"/>
            <w:vAlign w:val="center"/>
          </w:tcPr>
          <w:p w14:paraId="238AE6CA">
            <w:pPr>
              <w:spacing w:after="0"/>
              <w:jc w:val="left"/>
              <w:rPr>
                <w:szCs w:val="24"/>
              </w:rPr>
            </w:pPr>
            <w:r>
              <w:rPr>
                <w:szCs w:val="24"/>
              </w:rPr>
              <w:t>Cloudflare DNS</w:t>
            </w:r>
          </w:p>
        </w:tc>
        <w:tc>
          <w:tcPr>
            <w:tcW w:w="2340" w:type="dxa"/>
            <w:shd w:val="clear" w:color="auto" w:fill="auto"/>
            <w:vAlign w:val="center"/>
          </w:tcPr>
          <w:p w14:paraId="27051C4B">
            <w:pPr>
              <w:spacing w:after="0"/>
              <w:jc w:val="left"/>
              <w:rPr>
                <w:szCs w:val="24"/>
              </w:rPr>
            </w:pPr>
            <w:r>
              <w:rPr>
                <w:szCs w:val="24"/>
              </w:rPr>
              <w:t>1.1.1.1</w:t>
            </w:r>
          </w:p>
        </w:tc>
        <w:tc>
          <w:tcPr>
            <w:tcW w:w="2340" w:type="dxa"/>
            <w:shd w:val="clear" w:color="auto" w:fill="auto"/>
            <w:vAlign w:val="center"/>
          </w:tcPr>
          <w:p w14:paraId="7D9CF2F1">
            <w:pPr>
              <w:spacing w:after="0"/>
              <w:jc w:val="left"/>
              <w:rPr>
                <w:szCs w:val="24"/>
              </w:rPr>
            </w:pPr>
            <w:r>
              <w:rPr>
                <w:szCs w:val="24"/>
              </w:rPr>
              <w:t>ICMP; TCP HTTPS 443</w:t>
            </w:r>
          </w:p>
        </w:tc>
        <w:tc>
          <w:tcPr>
            <w:tcW w:w="2340" w:type="dxa"/>
            <w:shd w:val="clear" w:color="auto" w:fill="auto"/>
            <w:vAlign w:val="center"/>
          </w:tcPr>
          <w:p w14:paraId="336FE604">
            <w:pPr>
              <w:spacing w:after="0"/>
              <w:jc w:val="left"/>
              <w:rPr>
                <w:szCs w:val="24"/>
              </w:rPr>
            </w:pPr>
            <w:r>
              <w:rPr>
                <w:szCs w:val="24"/>
              </w:rPr>
              <w:t>Public DNS endpoint reachability and configured TCP port check.</w:t>
            </w:r>
          </w:p>
        </w:tc>
      </w:tr>
      <w:tr w14:paraId="4B5C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auto"/>
            <w:vAlign w:val="center"/>
          </w:tcPr>
          <w:p w14:paraId="5AD56BC2">
            <w:pPr>
              <w:spacing w:after="0"/>
              <w:jc w:val="left"/>
              <w:rPr>
                <w:szCs w:val="24"/>
              </w:rPr>
            </w:pPr>
            <w:r>
              <w:rPr>
                <w:szCs w:val="24"/>
              </w:rPr>
              <w:t>Failure Test Device</w:t>
            </w:r>
          </w:p>
        </w:tc>
        <w:tc>
          <w:tcPr>
            <w:tcW w:w="2340" w:type="dxa"/>
            <w:shd w:val="clear" w:color="auto" w:fill="auto"/>
            <w:vAlign w:val="center"/>
          </w:tcPr>
          <w:p w14:paraId="37D1AD32">
            <w:pPr>
              <w:spacing w:after="0"/>
              <w:jc w:val="left"/>
              <w:rPr>
                <w:szCs w:val="24"/>
              </w:rPr>
            </w:pPr>
            <w:r>
              <w:rPr>
                <w:szCs w:val="24"/>
              </w:rPr>
              <w:t>192.0.2.1</w:t>
            </w:r>
          </w:p>
        </w:tc>
        <w:tc>
          <w:tcPr>
            <w:tcW w:w="2340" w:type="dxa"/>
            <w:shd w:val="clear" w:color="auto" w:fill="auto"/>
            <w:vAlign w:val="center"/>
          </w:tcPr>
          <w:p w14:paraId="27580685">
            <w:pPr>
              <w:spacing w:after="0"/>
              <w:jc w:val="left"/>
              <w:rPr>
                <w:szCs w:val="24"/>
              </w:rPr>
            </w:pPr>
            <w:r>
              <w:rPr>
                <w:szCs w:val="24"/>
              </w:rPr>
              <w:t>ICMP only; no TCP checks</w:t>
            </w:r>
          </w:p>
        </w:tc>
        <w:tc>
          <w:tcPr>
            <w:tcW w:w="2340" w:type="dxa"/>
            <w:shd w:val="clear" w:color="auto" w:fill="auto"/>
            <w:vAlign w:val="center"/>
          </w:tcPr>
          <w:p w14:paraId="76574888">
            <w:pPr>
              <w:spacing w:after="0"/>
              <w:jc w:val="left"/>
              <w:rPr>
                <w:szCs w:val="24"/>
              </w:rPr>
            </w:pPr>
            <w:r>
              <w:rPr>
                <w:szCs w:val="24"/>
              </w:rPr>
              <w:t>Failure-test endpoint; no TCP service checks are configured.</w:t>
            </w:r>
          </w:p>
        </w:tc>
      </w:tr>
      <w:tr w14:paraId="2816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auto"/>
            <w:vAlign w:val="center"/>
          </w:tcPr>
          <w:p w14:paraId="4E9901A0">
            <w:pPr>
              <w:spacing w:after="0"/>
              <w:jc w:val="left"/>
              <w:rPr>
                <w:szCs w:val="24"/>
              </w:rPr>
            </w:pPr>
            <w:r>
              <w:rPr>
                <w:szCs w:val="24"/>
              </w:rPr>
              <w:t>Google Web Server</w:t>
            </w:r>
          </w:p>
        </w:tc>
        <w:tc>
          <w:tcPr>
            <w:tcW w:w="2340" w:type="dxa"/>
            <w:shd w:val="clear" w:color="auto" w:fill="auto"/>
            <w:vAlign w:val="center"/>
          </w:tcPr>
          <w:p w14:paraId="0B3D601E">
            <w:pPr>
              <w:spacing w:after="0"/>
              <w:jc w:val="left"/>
              <w:rPr>
                <w:szCs w:val="24"/>
              </w:rPr>
            </w:pPr>
            <w:r>
              <w:rPr>
                <w:szCs w:val="24"/>
              </w:rPr>
              <w:t>google.com</w:t>
            </w:r>
          </w:p>
        </w:tc>
        <w:tc>
          <w:tcPr>
            <w:tcW w:w="2340" w:type="dxa"/>
            <w:shd w:val="clear" w:color="auto" w:fill="auto"/>
            <w:vAlign w:val="center"/>
          </w:tcPr>
          <w:p w14:paraId="344D7F29">
            <w:pPr>
              <w:spacing w:after="0"/>
              <w:jc w:val="left"/>
              <w:rPr>
                <w:szCs w:val="24"/>
              </w:rPr>
            </w:pPr>
            <w:r>
              <w:rPr>
                <w:szCs w:val="24"/>
              </w:rPr>
              <w:t>ICMP; TCP HTTPS 443</w:t>
            </w:r>
          </w:p>
        </w:tc>
        <w:tc>
          <w:tcPr>
            <w:tcW w:w="2340" w:type="dxa"/>
            <w:shd w:val="clear" w:color="auto" w:fill="auto"/>
            <w:vAlign w:val="center"/>
          </w:tcPr>
          <w:p w14:paraId="11C0B127">
            <w:pPr>
              <w:spacing w:after="0"/>
              <w:jc w:val="left"/>
              <w:rPr>
                <w:szCs w:val="24"/>
              </w:rPr>
            </w:pPr>
            <w:r>
              <w:rPr>
                <w:szCs w:val="24"/>
              </w:rPr>
              <w:t>Hostname reachability and configured HTTPS port check.</w:t>
            </w:r>
          </w:p>
        </w:tc>
      </w:tr>
      <w:tr w14:paraId="69E1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40" w:type="dxa"/>
            <w:shd w:val="clear" w:color="auto" w:fill="auto"/>
            <w:vAlign w:val="center"/>
          </w:tcPr>
          <w:p w14:paraId="3931EAE5">
            <w:pPr>
              <w:spacing w:after="0"/>
              <w:jc w:val="left"/>
              <w:rPr>
                <w:szCs w:val="24"/>
              </w:rPr>
            </w:pPr>
            <w:r>
              <w:rPr>
                <w:szCs w:val="24"/>
              </w:rPr>
              <w:t>Cloudflare Web Server</w:t>
            </w:r>
          </w:p>
        </w:tc>
        <w:tc>
          <w:tcPr>
            <w:tcW w:w="2340" w:type="dxa"/>
            <w:shd w:val="clear" w:color="auto" w:fill="auto"/>
            <w:vAlign w:val="center"/>
          </w:tcPr>
          <w:p w14:paraId="43FE6D34">
            <w:pPr>
              <w:spacing w:after="0"/>
              <w:jc w:val="left"/>
              <w:rPr>
                <w:szCs w:val="24"/>
              </w:rPr>
            </w:pPr>
            <w:r>
              <w:rPr>
                <w:szCs w:val="24"/>
              </w:rPr>
              <w:t>cloudflare.com</w:t>
            </w:r>
          </w:p>
        </w:tc>
        <w:tc>
          <w:tcPr>
            <w:tcW w:w="2340" w:type="dxa"/>
            <w:shd w:val="clear" w:color="auto" w:fill="auto"/>
            <w:vAlign w:val="center"/>
          </w:tcPr>
          <w:p w14:paraId="266EDBD8">
            <w:pPr>
              <w:spacing w:after="0"/>
              <w:jc w:val="left"/>
              <w:rPr>
                <w:szCs w:val="24"/>
              </w:rPr>
            </w:pPr>
            <w:r>
              <w:rPr>
                <w:szCs w:val="24"/>
              </w:rPr>
              <w:t>ICMP; TCP HTTPS 443</w:t>
            </w:r>
          </w:p>
        </w:tc>
        <w:tc>
          <w:tcPr>
            <w:tcW w:w="2340" w:type="dxa"/>
            <w:shd w:val="clear" w:color="auto" w:fill="auto"/>
            <w:vAlign w:val="center"/>
          </w:tcPr>
          <w:p w14:paraId="55183B3C">
            <w:pPr>
              <w:spacing w:after="0"/>
              <w:jc w:val="left"/>
              <w:rPr>
                <w:szCs w:val="24"/>
              </w:rPr>
            </w:pPr>
            <w:r>
              <w:rPr>
                <w:szCs w:val="24"/>
              </w:rPr>
              <w:t>Hostname reachability and configured HTTPS port check.</w:t>
            </w:r>
          </w:p>
        </w:tc>
      </w:tr>
    </w:tbl>
    <w:p w14:paraId="10D62E3B">
      <w:pPr>
        <w:jc w:val="center"/>
      </w:pPr>
      <w:r>
        <w:t>Table 2.3 Example monitored endpoints and service checks</w:t>
      </w:r>
    </w:p>
    <w:p w14:paraId="1A7DBDE6"/>
    <w:p w14:paraId="46B9DB3E">
      <w:r>
        <w:t>ICMP is used as a reachability signal, not as proof that every application service is healthy. Some hosts or networks block or rate-limit ICMP. TCP connection checks provide a separate signal for a particular port; a successful TCP handshake confirms that a connection could be established, not that the full application response is correct. The TCP service status in this project is reported as OPEN or CLOSED_OR_UNREACHABLE.</w:t>
      </w:r>
    </w:p>
    <w:p w14:paraId="60DDE548">
      <w:pPr>
        <w:rPr>
          <w:rFonts w:asciiTheme="majorHAnsi" w:hAnsiTheme="majorHAnsi" w:cstheme="majorHAnsi"/>
          <w:b/>
          <w:sz w:val="28"/>
          <w:szCs w:val="28"/>
        </w:rPr>
      </w:pPr>
      <w:r>
        <w:br w:type="page"/>
      </w:r>
      <w:bookmarkStart w:id="15" w:name="_Toc243475649"/>
      <w:r>
        <w:rPr>
          <w:rFonts w:asciiTheme="majorHAnsi" w:hAnsiTheme="majorHAnsi" w:cstheme="majorHAnsi"/>
          <w:b/>
          <w:sz w:val="28"/>
          <w:szCs w:val="28"/>
        </w:rPr>
        <w:t>3 Implementation and Technical Working</w:t>
      </w:r>
      <w:bookmarkEnd w:id="15"/>
    </w:p>
    <w:p w14:paraId="2565A883">
      <w:pPr>
        <w:pStyle w:val="3"/>
      </w:pPr>
      <w:bookmarkStart w:id="16" w:name="_Toc243475650"/>
      <w:r>
        <w:t>3.1 Methodology</w:t>
      </w:r>
      <w:bookmarkEnd w:id="16"/>
    </w:p>
    <w:p w14:paraId="066E72EB">
      <w:pPr>
        <w:pStyle w:val="31"/>
      </w:pPr>
      <w:bookmarkStart w:id="17" w:name="_Toc243475651"/>
      <w:r>
        <w:t>Create or update the endpoint list in `devices.json`, including names, addresses and any TCP checks.</w:t>
      </w:r>
    </w:p>
    <w:p w14:paraId="2CFAA046">
      <w:pPr>
        <w:pStyle w:val="31"/>
      </w:pPr>
      <w:r>
        <w:t>Load configuration when the Flask dashboard route is requested.</w:t>
      </w:r>
    </w:p>
    <w:p w14:paraId="6DD0A8BA">
      <w:pPr>
        <w:pStyle w:val="31"/>
      </w:pPr>
      <w:r>
        <w:t>Run ping checks using platform-specific command-line arguments and parse packet counts, packet loss and latency from command output.</w:t>
      </w:r>
    </w:p>
    <w:p w14:paraId="561D331F">
      <w:pPr>
        <w:pStyle w:val="31"/>
      </w:pPr>
      <w:r>
        <w:t>Run TCP connection attempts for configured service ports and measure successful connection time.</w:t>
      </w:r>
    </w:p>
    <w:p w14:paraId="6A2CF5BD">
      <w:pPr>
        <w:pStyle w:val="31"/>
      </w:pPr>
      <w:r>
        <w:t>Apply fault-diagnosis and service-diagnosis logic, depending on the selected application mode.</w:t>
      </w:r>
    </w:p>
    <w:p w14:paraId="10D4287F">
      <w:pPr>
        <w:pStyle w:val="31"/>
      </w:pPr>
      <w:r>
        <w:t>Save measurement history, generate charts, load persistent incident records and read Packet Tracer results from CSV.</w:t>
      </w:r>
    </w:p>
    <w:p w14:paraId="5328D757">
      <w:pPr>
        <w:pStyle w:val="31"/>
      </w:pPr>
      <w:r>
        <w:t>Render the dashboard, which refreshes automatically every 10 seconds.</w:t>
      </w:r>
    </w:p>
    <w:p w14:paraId="1A6DAC29">
      <w:pPr>
        <w:pStyle w:val="31"/>
        <w:numPr>
          <w:ilvl w:val="0"/>
          <w:numId w:val="0"/>
        </w:numPr>
        <w:ind w:left="360"/>
      </w:pPr>
    </w:p>
    <w:p w14:paraId="3B3ABEF3">
      <w:pPr>
        <w:pStyle w:val="31"/>
        <w:numPr>
          <w:ilvl w:val="0"/>
          <w:numId w:val="0"/>
        </w:numPr>
      </w:pPr>
    </w:p>
    <w:p w14:paraId="4606B126">
      <w:pPr>
        <w:pStyle w:val="3"/>
      </w:pPr>
      <w:r>
        <w:t>3.2 Configuration or Code Implementation</w:t>
      </w:r>
      <w:bookmarkEnd w:id="17"/>
    </w:p>
    <w:p w14:paraId="1F90B698">
      <w:bookmarkStart w:id="18" w:name="_Toc243475652"/>
      <w:r>
        <w:t>The main modules and their responsibilities are summarized below. The module list was checked against the project repository.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6"/>
        <w:gridCol w:w="4629"/>
      </w:tblGrid>
      <w:tr w14:paraId="39A2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7F65A1CD">
            <w:pPr>
              <w:spacing w:after="0"/>
              <w:jc w:val="left"/>
              <w:rPr>
                <w:sz w:val="22"/>
              </w:rPr>
            </w:pPr>
            <w:r>
              <w:rPr>
                <w:b/>
                <w:sz w:val="22"/>
              </w:rPr>
              <w:t>Module / File</w:t>
            </w:r>
          </w:p>
        </w:tc>
        <w:tc>
          <w:tcPr>
            <w:tcW w:w="4680" w:type="dxa"/>
            <w:shd w:val="clear" w:color="auto" w:fill="auto"/>
            <w:vAlign w:val="center"/>
          </w:tcPr>
          <w:p w14:paraId="65BB1BD5">
            <w:pPr>
              <w:spacing w:after="0"/>
              <w:jc w:val="left"/>
              <w:rPr>
                <w:sz w:val="22"/>
              </w:rPr>
            </w:pPr>
            <w:r>
              <w:rPr>
                <w:b/>
                <w:sz w:val="22"/>
              </w:rPr>
              <w:t>Responsibility</w:t>
            </w:r>
          </w:p>
        </w:tc>
      </w:tr>
      <w:tr w14:paraId="4D06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061C4AF0">
            <w:pPr>
              <w:spacing w:after="0"/>
              <w:jc w:val="left"/>
              <w:rPr>
                <w:sz w:val="22"/>
              </w:rPr>
            </w:pPr>
            <w:r>
              <w:rPr>
                <w:sz w:val="22"/>
              </w:rPr>
              <w:t>`app.py`</w:t>
            </w:r>
          </w:p>
        </w:tc>
        <w:tc>
          <w:tcPr>
            <w:tcW w:w="4680" w:type="dxa"/>
            <w:shd w:val="clear" w:color="auto" w:fill="auto"/>
            <w:vAlign w:val="center"/>
          </w:tcPr>
          <w:p w14:paraId="730AEF2C">
            <w:pPr>
              <w:spacing w:after="0"/>
              <w:jc w:val="left"/>
              <w:rPr>
                <w:sz w:val="22"/>
              </w:rPr>
            </w:pPr>
            <w:r>
              <w:rPr>
                <w:sz w:val="22"/>
              </w:rPr>
              <w:t>Creates the Flask app, loads configuration and CSV results, coordinates monitoring and diagnosis, computes dashboard totals, and renders the HTML page.</w:t>
            </w:r>
          </w:p>
        </w:tc>
      </w:tr>
      <w:tr w14:paraId="62F5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16A3B76C">
            <w:pPr>
              <w:spacing w:after="0"/>
              <w:jc w:val="left"/>
              <w:rPr>
                <w:sz w:val="22"/>
              </w:rPr>
            </w:pPr>
            <w:r>
              <w:rPr>
                <w:sz w:val="22"/>
              </w:rPr>
              <w:t>`monitor.py`</w:t>
            </w:r>
          </w:p>
        </w:tc>
        <w:tc>
          <w:tcPr>
            <w:tcW w:w="4680" w:type="dxa"/>
            <w:shd w:val="clear" w:color="auto" w:fill="auto"/>
            <w:vAlign w:val="center"/>
          </w:tcPr>
          <w:p w14:paraId="59F87C0C">
            <w:pPr>
              <w:spacing w:after="0"/>
              <w:jc w:val="left"/>
              <w:rPr>
                <w:sz w:val="22"/>
              </w:rPr>
            </w:pPr>
            <w:r>
              <w:rPr>
                <w:sz w:val="22"/>
              </w:rPr>
              <w:t>Implements `ping_device()` and `check_tcp_port()`. Ping output is parsed for packet counts, loss and latency; TCP uses `socket.create_connection()`.</w:t>
            </w:r>
          </w:p>
        </w:tc>
      </w:tr>
      <w:tr w14:paraId="60DF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701B303B">
            <w:pPr>
              <w:spacing w:after="0"/>
              <w:jc w:val="left"/>
              <w:rPr>
                <w:sz w:val="22"/>
              </w:rPr>
            </w:pPr>
            <w:r>
              <w:rPr>
                <w:sz w:val="22"/>
              </w:rPr>
              <w:t>`fault_diagnosis.py`</w:t>
            </w:r>
          </w:p>
        </w:tc>
        <w:tc>
          <w:tcPr>
            <w:tcW w:w="4680" w:type="dxa"/>
            <w:shd w:val="clear" w:color="auto" w:fill="auto"/>
            <w:vAlign w:val="center"/>
          </w:tcPr>
          <w:p w14:paraId="235926E4">
            <w:pPr>
              <w:spacing w:after="0"/>
              <w:jc w:val="left"/>
              <w:rPr>
                <w:sz w:val="22"/>
              </w:rPr>
            </w:pPr>
            <w:r>
              <w:rPr>
                <w:sz w:val="22"/>
              </w:rPr>
              <w:t>Tracks consecutive DOWN checks and confirms an outage when the configured threshold is reached; resets the counter and reports recovery on UP or DEGRADED.</w:t>
            </w:r>
          </w:p>
        </w:tc>
      </w:tr>
      <w:tr w14:paraId="3371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3D6528F9">
            <w:pPr>
              <w:spacing w:after="0"/>
              <w:jc w:val="left"/>
              <w:rPr>
                <w:sz w:val="22"/>
              </w:rPr>
            </w:pPr>
            <w:r>
              <w:rPr>
                <w:sz w:val="22"/>
              </w:rPr>
              <w:t>`service_diagnosis.py`</w:t>
            </w:r>
          </w:p>
        </w:tc>
        <w:tc>
          <w:tcPr>
            <w:tcW w:w="4680" w:type="dxa"/>
            <w:shd w:val="clear" w:color="auto" w:fill="auto"/>
            <w:vAlign w:val="center"/>
          </w:tcPr>
          <w:p w14:paraId="6BCA0112">
            <w:pPr>
              <w:spacing w:after="0"/>
              <w:jc w:val="left"/>
              <w:rPr>
                <w:sz w:val="22"/>
              </w:rPr>
            </w:pPr>
            <w:r>
              <w:rPr>
                <w:sz w:val="22"/>
              </w:rPr>
              <w:t>Tracks service-check failures and recovery for configured TCP checks.</w:t>
            </w:r>
          </w:p>
        </w:tc>
      </w:tr>
      <w:tr w14:paraId="7F86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4060FFA9">
            <w:pPr>
              <w:spacing w:after="0"/>
              <w:jc w:val="left"/>
              <w:rPr>
                <w:sz w:val="22"/>
              </w:rPr>
            </w:pPr>
            <w:r>
              <w:rPr>
                <w:sz w:val="22"/>
              </w:rPr>
              <w:t>`history.py`</w:t>
            </w:r>
          </w:p>
        </w:tc>
        <w:tc>
          <w:tcPr>
            <w:tcW w:w="4680" w:type="dxa"/>
            <w:shd w:val="clear" w:color="auto" w:fill="auto"/>
            <w:vAlign w:val="center"/>
          </w:tcPr>
          <w:p w14:paraId="0EB4FC9D">
            <w:pPr>
              <w:spacing w:after="0"/>
              <w:jc w:val="left"/>
              <w:rPr>
                <w:sz w:val="22"/>
              </w:rPr>
            </w:pPr>
            <w:r>
              <w:rPr>
                <w:sz w:val="22"/>
              </w:rPr>
              <w:t>Saves monitoring history for charting and trend display.</w:t>
            </w:r>
          </w:p>
        </w:tc>
      </w:tr>
      <w:tr w14:paraId="5ED5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5BD5A923">
            <w:pPr>
              <w:spacing w:after="0"/>
              <w:jc w:val="left"/>
              <w:rPr>
                <w:sz w:val="22"/>
              </w:rPr>
            </w:pPr>
            <w:r>
              <w:rPr>
                <w:sz w:val="22"/>
              </w:rPr>
              <w:t>`charts.py`</w:t>
            </w:r>
          </w:p>
        </w:tc>
        <w:tc>
          <w:tcPr>
            <w:tcW w:w="4680" w:type="dxa"/>
            <w:shd w:val="clear" w:color="auto" w:fill="auto"/>
            <w:vAlign w:val="center"/>
          </w:tcPr>
          <w:p w14:paraId="403F6FEE">
            <w:pPr>
              <w:spacing w:after="0"/>
              <w:jc w:val="left"/>
              <w:rPr>
                <w:sz w:val="22"/>
              </w:rPr>
            </w:pPr>
            <w:r>
              <w:rPr>
                <w:sz w:val="22"/>
              </w:rPr>
              <w:t>Generates latency and packet-loss chart images.</w:t>
            </w:r>
          </w:p>
        </w:tc>
      </w:tr>
      <w:tr w14:paraId="7F31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33DA5296">
            <w:pPr>
              <w:spacing w:after="0"/>
              <w:jc w:val="left"/>
              <w:rPr>
                <w:sz w:val="22"/>
              </w:rPr>
            </w:pPr>
            <w:r>
              <w:rPr>
                <w:sz w:val="22"/>
              </w:rPr>
              <w:t>`incident_history.py`</w:t>
            </w:r>
          </w:p>
        </w:tc>
        <w:tc>
          <w:tcPr>
            <w:tcW w:w="4680" w:type="dxa"/>
            <w:shd w:val="clear" w:color="auto" w:fill="auto"/>
            <w:vAlign w:val="center"/>
          </w:tcPr>
          <w:p w14:paraId="35E511FF">
            <w:pPr>
              <w:spacing w:after="0"/>
              <w:jc w:val="left"/>
              <w:rPr>
                <w:sz w:val="22"/>
              </w:rPr>
            </w:pPr>
            <w:r>
              <w:rPr>
                <w:sz w:val="22"/>
              </w:rPr>
              <w:t>Initializes SQLite incident storage and exposes functions to record and retrieve outages/recoveries.</w:t>
            </w:r>
          </w:p>
        </w:tc>
      </w:tr>
      <w:tr w14:paraId="5914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70C11FD0">
            <w:pPr>
              <w:spacing w:after="0"/>
              <w:jc w:val="left"/>
              <w:rPr>
                <w:sz w:val="22"/>
              </w:rPr>
            </w:pPr>
            <w:r>
              <w:rPr>
                <w:sz w:val="22"/>
              </w:rPr>
              <w:t>`devices.json`</w:t>
            </w:r>
          </w:p>
        </w:tc>
        <w:tc>
          <w:tcPr>
            <w:tcW w:w="4680" w:type="dxa"/>
            <w:shd w:val="clear" w:color="auto" w:fill="auto"/>
            <w:vAlign w:val="center"/>
          </w:tcPr>
          <w:p w14:paraId="14FBA6C5">
            <w:pPr>
              <w:spacing w:after="0"/>
              <w:jc w:val="left"/>
              <w:rPr>
                <w:sz w:val="22"/>
              </w:rPr>
            </w:pPr>
            <w:r>
              <w:rPr>
                <w:sz w:val="22"/>
              </w:rPr>
              <w:t>Stores monitored device and service configuration.</w:t>
            </w:r>
          </w:p>
        </w:tc>
      </w:tr>
      <w:tr w14:paraId="7C69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5A68F7CD">
            <w:pPr>
              <w:spacing w:after="0"/>
              <w:jc w:val="left"/>
              <w:rPr>
                <w:sz w:val="22"/>
              </w:rPr>
            </w:pPr>
            <w:r>
              <w:rPr>
                <w:sz w:val="22"/>
              </w:rPr>
              <w:t>`simulation_results.csv`</w:t>
            </w:r>
          </w:p>
        </w:tc>
        <w:tc>
          <w:tcPr>
            <w:tcW w:w="4680" w:type="dxa"/>
            <w:shd w:val="clear" w:color="auto" w:fill="auto"/>
            <w:vAlign w:val="center"/>
          </w:tcPr>
          <w:p w14:paraId="5DC1296E">
            <w:pPr>
              <w:spacing w:after="0"/>
              <w:jc w:val="left"/>
              <w:rPr>
                <w:sz w:val="22"/>
              </w:rPr>
            </w:pPr>
            <w:r>
              <w:rPr>
                <w:sz w:val="22"/>
              </w:rPr>
              <w:t>Provides the Packet Tracer scenario summaries displayed by the dashboard.</w:t>
            </w:r>
          </w:p>
        </w:tc>
      </w:tr>
      <w:tr w14:paraId="6307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7245BCFF">
            <w:pPr>
              <w:spacing w:after="0"/>
              <w:jc w:val="left"/>
              <w:rPr>
                <w:sz w:val="22"/>
              </w:rPr>
            </w:pPr>
            <w:r>
              <w:rPr>
                <w:sz w:val="22"/>
              </w:rPr>
              <w:t>`cleanup_duplicates.py`</w:t>
            </w:r>
          </w:p>
        </w:tc>
        <w:tc>
          <w:tcPr>
            <w:tcW w:w="4680" w:type="dxa"/>
            <w:shd w:val="clear" w:color="auto" w:fill="auto"/>
            <w:vAlign w:val="center"/>
          </w:tcPr>
          <w:p w14:paraId="76FF96B4">
            <w:pPr>
              <w:spacing w:after="0"/>
              <w:jc w:val="left"/>
              <w:rPr>
                <w:sz w:val="22"/>
              </w:rPr>
            </w:pPr>
            <w:r>
              <w:rPr>
                <w:sz w:val="22"/>
              </w:rPr>
              <w:t>One-off maintenance script that removes duplicate open outage records of the Failure Test Device from the incident database.</w:t>
            </w:r>
          </w:p>
        </w:tc>
      </w:tr>
      <w:tr w14:paraId="63D26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80" w:type="dxa"/>
            <w:shd w:val="clear" w:color="auto" w:fill="auto"/>
            <w:vAlign w:val="center"/>
          </w:tcPr>
          <w:p w14:paraId="0DFA0182">
            <w:pPr>
              <w:spacing w:after="0"/>
              <w:jc w:val="left"/>
              <w:rPr>
                <w:sz w:val="22"/>
              </w:rPr>
            </w:pPr>
            <w:r>
              <w:rPr>
                <w:sz w:val="22"/>
              </w:rPr>
              <w:t>`test_*.py`</w:t>
            </w:r>
          </w:p>
        </w:tc>
        <w:tc>
          <w:tcPr>
            <w:tcW w:w="4680" w:type="dxa"/>
            <w:shd w:val="clear" w:color="auto" w:fill="auto"/>
            <w:vAlign w:val="center"/>
          </w:tcPr>
          <w:p w14:paraId="794EC9F8">
            <w:pPr>
              <w:spacing w:after="0"/>
              <w:jc w:val="left"/>
              <w:rPr>
                <w:sz w:val="22"/>
              </w:rPr>
            </w:pPr>
            <w:r>
              <w:rPr>
                <w:sz w:val="22"/>
              </w:rPr>
              <w:t>Four test scripts: test_incident_recovery.py, test_recovery_workflow.py, test_service_dashboard.py and test_live_recovery.py (see Chapter 4).</w:t>
            </w:r>
          </w:p>
        </w:tc>
      </w:tr>
    </w:tbl>
    <w:p w14:paraId="4CFE1ED1"/>
    <w:p w14:paraId="41867941">
      <w:r>
        <w:t>The host fault-diagnosis threshold is configured as `FAILURE_THRESHOLD = 2`. With a sequence of DOWN, DOWN, UP, the first failed check is recorded, the second confirms an outage, and the UP check produces a recovery event. In the supplied `FaultDiagnosis` implementation, DEGRADED is also treated as a non-DOWN state and resets the consecutive-failure counter.</w:t>
      </w:r>
    </w:p>
    <w:p w14:paraId="48DDECF1">
      <w:r>
        <w:t>Important implementation caveat: in the supplied `app.py`, demo mode is enabled. In that mode, actual ping-derived dashboard status, packet loss and latency are overwritten by randomized values, and host incident diagnosis/recording is bypassed. TCP checks still execute. Thus the dashboard is suitable for demonstrating UI behavior but its displayed ICMP metrics should not be reported as real measurements while demo mode remains enabled.</w:t>
      </w:r>
    </w:p>
    <w:p w14:paraId="4C470D59">
      <w:r>
        <w:t>The supplied `ServiceDiagnosis` module tracks each configured service by device name, IP address and port. It increments consecutive failures for `CLOSED_OR_UNREACHABLE`, emits `SERVICE_FAILURE` once the threshold of two is reached, and emits `SERVICE_RECOVERED` when the service next reports `OPEN` after an active alert. The `Failure Test Device` has an empty `tcp_checks` list in the supplied configuration, so the application does not run TCP service checks for that device.</w:t>
      </w:r>
    </w:p>
    <w:p w14:paraId="676B25AA">
      <w:pPr>
        <w:pStyle w:val="3"/>
      </w:pPr>
      <w:r>
        <w:t>3.3 Protocols and Technical Working</w:t>
      </w:r>
      <w:bookmarkEnd w:id="18"/>
    </w:p>
    <w:p w14:paraId="3C0A66DB">
      <w:bookmarkStart w:id="19" w:name="_Toc243475653"/>
      <w:r>
        <w:t>ICMP echo request/reply messages are commonly used to check whether a destination responds to a ping request. The code invokes the operating system ping utility, then parses the utility output rather than implementing ICMP packets directly. Packet loss is calculated from the sent and received packet counts. Average/minimum/maximum latency are extracted when the operating system reports them.</w:t>
      </w:r>
    </w:p>
    <w:p w14:paraId="0ED00574">
      <w:r>
        <w:t>For TCP checks, the application attempts to create a socket connection to the configured host and port with a timeout. A successful connection returns OPEN and a measured connection time. Exceptions such as timeout, refused connection or name-resolution failure are reported as CLOSED_OR_UNREACHABLE with an error description. This status should be interpreted as a failed connection attempt rather than proof that the whole host is down.</w:t>
      </w:r>
    </w:p>
    <w:p w14:paraId="6238046A">
      <w:r>
        <w:t>The browser refresh interval is 10 seconds, so each dashboard request may trigger another round of checks. The standalone `monitor.py` main loop has its own 5-second delay and is a separate execution path from the Flask page refresh. The supplied `charts.py` implementation selects the latest valid reading per device from the last 30 minutes and produces horizontal bar charts; despite the chart-route names, these are latest-value comparisons rather than time-series plots.</w:t>
      </w:r>
    </w:p>
    <w:p w14:paraId="46444F40">
      <w:pPr>
        <w:pStyle w:val="3"/>
      </w:pPr>
      <w:r>
        <w:t>3.4 Execution Procedure</w:t>
      </w:r>
      <w:bookmarkEnd w:id="19"/>
    </w:p>
    <w:p w14:paraId="5A045DE7">
      <w:pPr>
        <w:pStyle w:val="31"/>
        <w:numPr>
          <w:ilvl w:val="0"/>
          <w:numId w:val="7"/>
        </w:numPr>
      </w:pPr>
      <w:r>
        <w:t>Install a compatible Python version and the project dependencies listed in the repository requirements or setup instructions.</w:t>
      </w:r>
    </w:p>
    <w:p w14:paraId="55E8DFC3">
      <w:pPr>
        <w:pStyle w:val="31"/>
        <w:numPr>
          <w:ilvl w:val="0"/>
          <w:numId w:val="7"/>
        </w:numPr>
      </w:pPr>
      <w:r>
        <w:t>Open a terminal in the cloned project directory and activate the project virtual environment if one is used.</w:t>
      </w:r>
    </w:p>
    <w:p w14:paraId="058634A4">
      <w:pPr>
        <w:pStyle w:val="31"/>
        <w:numPr>
          <w:ilvl w:val="0"/>
          <w:numId w:val="7"/>
        </w:numPr>
      </w:pPr>
      <w:r>
        <w:t>Verify `devices.json` and ensure that the expected history/chart/database files can be created in the project directory.</w:t>
      </w:r>
    </w:p>
    <w:p w14:paraId="27DC159C">
      <w:pPr>
        <w:pStyle w:val="31"/>
        <w:numPr>
          <w:ilvl w:val="0"/>
          <w:numId w:val="7"/>
        </w:numPr>
      </w:pPr>
      <w:r>
        <w:t>Run the Flask application with `python app.py` (use the exact command and environment documented by your team).</w:t>
      </w:r>
    </w:p>
    <w:p w14:paraId="4F7F12E6">
      <w:pPr>
        <w:pStyle w:val="31"/>
        <w:numPr>
          <w:ilvl w:val="0"/>
          <w:numId w:val="7"/>
        </w:numPr>
      </w:pPr>
      <w:r>
        <w:t>Open the local URL printed by Flask in a web browser, commonly `http://127.0.0.1:5000/` unless the application configuration specifies otherwise.</w:t>
      </w:r>
    </w:p>
    <w:p w14:paraId="7C597EDB">
      <w:pPr>
        <w:pStyle w:val="31"/>
        <w:numPr>
          <w:ilvl w:val="0"/>
          <w:numId w:val="7"/>
        </w:numPr>
      </w:pPr>
      <w:r>
        <w:t>Review endpoint statuses, TCP checks, charts, incident history and Packet Tracer CSV results. Record whether demo mode is enabled.</w:t>
      </w:r>
    </w:p>
    <w:p w14:paraId="52BDAEB7">
      <w:pPr>
        <w:pStyle w:val="31"/>
        <w:numPr>
          <w:ilvl w:val="0"/>
          <w:numId w:val="7"/>
        </w:numPr>
      </w:pPr>
      <w:r>
        <w:t>For genuine ICMP measurements, set `DEMO_MODE = False` only after the team is ready to test live checks; restart the app and verify results against independent command-line checks.</w:t>
      </w:r>
    </w:p>
    <w:p w14:paraId="1779D232">
      <w:pPr>
        <w:pStyle w:val="31"/>
        <w:numPr>
          <w:ilvl w:val="0"/>
          <w:numId w:val="7"/>
        </w:numPr>
      </w:pPr>
      <w:r>
        <w:t>Stop the server with Ctrl+C. Capture screenshots of the dashboard and both Packet Tracer scenarios for the final report.</w:t>
      </w:r>
    </w:p>
    <w:p w14:paraId="212BE105">
      <w:pPr>
        <w:rPr>
          <w:rFonts w:asciiTheme="majorHAnsi" w:hAnsiTheme="majorHAnsi" w:cstheme="majorHAnsi"/>
          <w:b/>
          <w:sz w:val="28"/>
          <w:szCs w:val="28"/>
        </w:rPr>
      </w:pPr>
      <w:bookmarkStart w:id="20" w:name="_Toc243475654"/>
      <w:r>
        <w:rPr>
          <w:rFonts w:asciiTheme="majorHAnsi" w:hAnsiTheme="majorHAnsi" w:cstheme="majorHAnsi"/>
          <w:b/>
          <w:sz w:val="28"/>
          <w:szCs w:val="28"/>
        </w:rPr>
        <w:t>4 Testing and Results</w:t>
      </w:r>
      <w:bookmarkEnd w:id="20"/>
    </w:p>
    <w:p w14:paraId="44525B45">
      <w:pPr>
        <w:pStyle w:val="3"/>
      </w:pPr>
      <w:bookmarkStart w:id="21" w:name="_Toc243475655"/>
      <w:r>
        <w:t>4.1 Test Plan</w:t>
      </w:r>
      <w:bookmarkEnd w:id="21"/>
    </w:p>
    <w:p w14:paraId="419CBC31">
      <w:r>
        <w:t>Testing combined the repository’s own test scripts, direct calls to the monitoring functions, requests to the dashboard route through Flask’s test client, and the recorded Packet Tracer results. The checks were run from the project directory on a Linux machine with Python 3.12.3, Flask 3.1.3 and Matplotlib 3.10.8 that had no system ping utility installed. Live ICMP measurement was therefore not tested, and the TCP checks were tested against a local listener. The dashboard was tested in its supplied configuration (DEMO_MODE = True), so the ICMP values it displays are randomized. A check is successful when it produces the expected status, event or record, and the failure cases (closed port, unresolvable host, missing ping utility, two consecutive failures) are handled without crashing the application. The Packet Tracer values are those recorded in simulation_results.csv.</w:t>
      </w:r>
    </w:p>
    <w:tbl>
      <w:tblPr>
        <w:tblStyle w:val="12"/>
        <w:tblW w:w="0" w:type="auto"/>
        <w:tblInd w:w="0" w:type="dxa"/>
        <w:tblLayout w:type="fixed"/>
        <w:tblCellMar>
          <w:top w:w="0" w:type="dxa"/>
          <w:left w:w="108" w:type="dxa"/>
          <w:bottom w:w="0" w:type="dxa"/>
          <w:right w:w="108" w:type="dxa"/>
        </w:tblCellMar>
      </w:tblPr>
      <w:tblGrid>
        <w:gridCol w:w="650"/>
        <w:gridCol w:w="2050"/>
        <w:gridCol w:w="2400"/>
        <w:gridCol w:w="2450"/>
        <w:gridCol w:w="1479"/>
      </w:tblGrid>
      <w:tr w14:paraId="0277B383">
        <w:tblPrEx>
          <w:tblCellMar>
            <w:top w:w="0" w:type="dxa"/>
            <w:left w:w="108" w:type="dxa"/>
            <w:bottom w:w="0" w:type="dxa"/>
            <w:right w:w="108" w:type="dxa"/>
          </w:tblCellMar>
        </w:tblPrEx>
        <w:trPr>
          <w:cantSplit/>
          <w:tblHeader/>
        </w:trPr>
        <w:tc>
          <w:tcPr>
            <w:tcW w:w="650" w:type="dxa"/>
            <w:tcBorders>
              <w:top w:val="single" w:color="D9D9D9" w:sz="4" w:space="0"/>
              <w:left w:val="single" w:color="D9D9D9" w:sz="4" w:space="0"/>
              <w:bottom w:val="single" w:color="D9D9D9" w:sz="4" w:space="0"/>
              <w:right w:val="single" w:color="D9D9D9" w:sz="4" w:space="0"/>
            </w:tcBorders>
            <w:shd w:val="clear" w:color="auto" w:fill="EEEEEE"/>
          </w:tcPr>
          <w:p w14:paraId="7AA364BE">
            <w:pPr>
              <w:spacing w:before="80" w:after="80" w:line="264" w:lineRule="auto"/>
              <w:jc w:val="left"/>
            </w:pPr>
            <w:r>
              <w:rPr>
                <w:b/>
                <w:sz w:val="22"/>
              </w:rPr>
              <w:t>Test ID</w:t>
            </w:r>
          </w:p>
        </w:tc>
        <w:tc>
          <w:tcPr>
            <w:tcW w:w="2050" w:type="dxa"/>
            <w:tcBorders>
              <w:top w:val="single" w:color="D9D9D9" w:sz="4" w:space="0"/>
              <w:left w:val="single" w:color="D9D9D9" w:sz="4" w:space="0"/>
              <w:bottom w:val="single" w:color="D9D9D9" w:sz="4" w:space="0"/>
              <w:right w:val="single" w:color="D9D9D9" w:sz="4" w:space="0"/>
            </w:tcBorders>
            <w:shd w:val="clear" w:color="auto" w:fill="EEEEEE"/>
          </w:tcPr>
          <w:p w14:paraId="1E22440A">
            <w:pPr>
              <w:spacing w:before="80" w:after="80" w:line="264" w:lineRule="auto"/>
              <w:jc w:val="left"/>
            </w:pPr>
            <w:r>
              <w:rPr>
                <w:b/>
                <w:sz w:val="22"/>
              </w:rPr>
              <w:t>Test and Input</w:t>
            </w:r>
          </w:p>
        </w:tc>
        <w:tc>
          <w:tcPr>
            <w:tcW w:w="2400" w:type="dxa"/>
            <w:tcBorders>
              <w:top w:val="single" w:color="D9D9D9" w:sz="4" w:space="0"/>
              <w:left w:val="single" w:color="D9D9D9" w:sz="4" w:space="0"/>
              <w:bottom w:val="single" w:color="D9D9D9" w:sz="4" w:space="0"/>
              <w:right w:val="single" w:color="D9D9D9" w:sz="4" w:space="0"/>
            </w:tcBorders>
            <w:shd w:val="clear" w:color="auto" w:fill="EEEEEE"/>
          </w:tcPr>
          <w:p w14:paraId="38EF7439">
            <w:pPr>
              <w:spacing w:before="80" w:after="80" w:line="264" w:lineRule="auto"/>
              <w:jc w:val="left"/>
            </w:pPr>
            <w:r>
              <w:rPr>
                <w:b/>
                <w:sz w:val="22"/>
              </w:rPr>
              <w:t>Expected Result</w:t>
            </w:r>
          </w:p>
        </w:tc>
        <w:tc>
          <w:tcPr>
            <w:tcW w:w="2450" w:type="dxa"/>
            <w:tcBorders>
              <w:top w:val="single" w:color="D9D9D9" w:sz="4" w:space="0"/>
              <w:left w:val="single" w:color="D9D9D9" w:sz="4" w:space="0"/>
              <w:bottom w:val="single" w:color="D9D9D9" w:sz="4" w:space="0"/>
              <w:right w:val="single" w:color="D9D9D9" w:sz="4" w:space="0"/>
            </w:tcBorders>
            <w:shd w:val="clear" w:color="auto" w:fill="EEEEEE"/>
          </w:tcPr>
          <w:p w14:paraId="0EB6775E">
            <w:pPr>
              <w:spacing w:before="80" w:after="80" w:line="264" w:lineRule="auto"/>
              <w:jc w:val="left"/>
            </w:pPr>
            <w:r>
              <w:rPr>
                <w:b/>
                <w:sz w:val="22"/>
              </w:rPr>
              <w:t>Observed Result</w:t>
            </w:r>
          </w:p>
        </w:tc>
        <w:tc>
          <w:tcPr>
            <w:tcW w:w="1479" w:type="dxa"/>
            <w:tcBorders>
              <w:top w:val="single" w:color="D9D9D9" w:sz="4" w:space="0"/>
              <w:left w:val="single" w:color="D9D9D9" w:sz="4" w:space="0"/>
              <w:bottom w:val="single" w:color="D9D9D9" w:sz="4" w:space="0"/>
              <w:right w:val="single" w:color="D9D9D9" w:sz="4" w:space="0"/>
            </w:tcBorders>
            <w:shd w:val="clear" w:color="auto" w:fill="EEEEEE"/>
          </w:tcPr>
          <w:p w14:paraId="3BBEC523">
            <w:pPr>
              <w:spacing w:before="80" w:after="80" w:line="264" w:lineRule="auto"/>
              <w:jc w:val="left"/>
            </w:pPr>
            <w:r>
              <w:rPr>
                <w:b/>
                <w:sz w:val="22"/>
              </w:rPr>
              <w:t>Status</w:t>
            </w:r>
          </w:p>
        </w:tc>
      </w:tr>
      <w:tr w14:paraId="01B0AA68">
        <w:tblPrEx>
          <w:tblCellMar>
            <w:top w:w="0" w:type="dxa"/>
            <w:left w:w="108" w:type="dxa"/>
            <w:bottom w:w="0" w:type="dxa"/>
            <w:right w:w="108" w:type="dxa"/>
          </w:tblCellMar>
        </w:tblPrEx>
        <w:trPr>
          <w:cantSplit/>
        </w:trPr>
        <w:tc>
          <w:tcPr>
            <w:tcW w:w="650" w:type="dxa"/>
            <w:tcBorders>
              <w:top w:val="single" w:color="D9D9D9" w:sz="4" w:space="0"/>
              <w:left w:val="single" w:color="D9D9D9" w:sz="4" w:space="0"/>
              <w:bottom w:val="single" w:color="D9D9D9" w:sz="4" w:space="0"/>
              <w:right w:val="single" w:color="D9D9D9" w:sz="4" w:space="0"/>
            </w:tcBorders>
          </w:tcPr>
          <w:p w14:paraId="2936A4AD">
            <w:pPr>
              <w:spacing w:before="80" w:after="80" w:line="264" w:lineRule="auto"/>
              <w:jc w:val="left"/>
            </w:pPr>
            <w:r>
              <w:rPr>
                <w:sz w:val="22"/>
              </w:rPr>
              <w:t>T1</w:t>
            </w:r>
          </w:p>
        </w:tc>
        <w:tc>
          <w:tcPr>
            <w:tcW w:w="2050" w:type="dxa"/>
            <w:tcBorders>
              <w:top w:val="single" w:color="D9D9D9" w:sz="4" w:space="0"/>
              <w:left w:val="single" w:color="D9D9D9" w:sz="4" w:space="0"/>
              <w:bottom w:val="single" w:color="D9D9D9" w:sz="4" w:space="0"/>
              <w:right w:val="single" w:color="D9D9D9" w:sz="4" w:space="0"/>
            </w:tcBorders>
          </w:tcPr>
          <w:p w14:paraId="7C07E68C">
            <w:pPr>
              <w:spacing w:before="80" w:after="80" w:line="264" w:lineRule="auto"/>
              <w:jc w:val="left"/>
            </w:pPr>
            <w:r>
              <w:rPr>
                <w:sz w:val="22"/>
              </w:rPr>
              <w:t>FaultDiagnosis.update() with DOWN, DOWN, UP (python fault_diagnosis.py)</w:t>
            </w:r>
          </w:p>
        </w:tc>
        <w:tc>
          <w:tcPr>
            <w:tcW w:w="2400" w:type="dxa"/>
            <w:tcBorders>
              <w:top w:val="single" w:color="D9D9D9" w:sz="4" w:space="0"/>
              <w:left w:val="single" w:color="D9D9D9" w:sz="4" w:space="0"/>
              <w:bottom w:val="single" w:color="D9D9D9" w:sz="4" w:space="0"/>
              <w:right w:val="single" w:color="D9D9D9" w:sz="4" w:space="0"/>
            </w:tcBorders>
          </w:tcPr>
          <w:p w14:paraId="6DD37232">
            <w:pPr>
              <w:spacing w:before="80" w:after="80" w:line="264" w:lineRule="auto"/>
              <w:jc w:val="left"/>
            </w:pPr>
            <w:r>
              <w:rPr>
                <w:sz w:val="22"/>
              </w:rPr>
              <w:t>FAILURE_RECORDED, then OUTAGE_CONFIRMED on the second DOWN, then RECOVERED</w:t>
            </w:r>
          </w:p>
        </w:tc>
        <w:tc>
          <w:tcPr>
            <w:tcW w:w="2450" w:type="dxa"/>
            <w:tcBorders>
              <w:top w:val="single" w:color="D9D9D9" w:sz="4" w:space="0"/>
              <w:left w:val="single" w:color="D9D9D9" w:sz="4" w:space="0"/>
              <w:bottom w:val="single" w:color="D9D9D9" w:sz="4" w:space="0"/>
              <w:right w:val="single" w:color="D9D9D9" w:sz="4" w:space="0"/>
            </w:tcBorders>
          </w:tcPr>
          <w:p w14:paraId="1EF1E00F">
            <w:pPr>
              <w:spacing w:before="80" w:after="80" w:line="264" w:lineRule="auto"/>
              <w:jc w:val="left"/>
            </w:pPr>
            <w:r>
              <w:rPr>
                <w:sz w:val="22"/>
              </w:rPr>
              <w:t>Events returned in exactly this order; outage message reports 2 consecutive failed checks</w:t>
            </w:r>
          </w:p>
        </w:tc>
        <w:tc>
          <w:tcPr>
            <w:tcW w:w="1479" w:type="dxa"/>
            <w:tcBorders>
              <w:top w:val="single" w:color="D9D9D9" w:sz="4" w:space="0"/>
              <w:left w:val="single" w:color="D9D9D9" w:sz="4" w:space="0"/>
              <w:bottom w:val="single" w:color="D9D9D9" w:sz="4" w:space="0"/>
              <w:right w:val="single" w:color="D9D9D9" w:sz="4" w:space="0"/>
            </w:tcBorders>
          </w:tcPr>
          <w:p w14:paraId="530F76E0">
            <w:pPr>
              <w:spacing w:before="80" w:after="80" w:line="264" w:lineRule="auto"/>
              <w:jc w:val="left"/>
            </w:pPr>
            <w:r>
              <w:rPr>
                <w:sz w:val="22"/>
              </w:rPr>
              <w:t>Pass</w:t>
            </w:r>
          </w:p>
        </w:tc>
      </w:tr>
      <w:tr w14:paraId="5CC76B1A">
        <w:tblPrEx>
          <w:tblCellMar>
            <w:top w:w="0" w:type="dxa"/>
            <w:left w:w="108" w:type="dxa"/>
            <w:bottom w:w="0" w:type="dxa"/>
            <w:right w:w="108" w:type="dxa"/>
          </w:tblCellMar>
        </w:tblPrEx>
        <w:trPr>
          <w:cantSplit/>
        </w:trPr>
        <w:tc>
          <w:tcPr>
            <w:tcW w:w="650" w:type="dxa"/>
            <w:tcBorders>
              <w:top w:val="single" w:color="D9D9D9" w:sz="4" w:space="0"/>
              <w:left w:val="single" w:color="D9D9D9" w:sz="4" w:space="0"/>
              <w:bottom w:val="single" w:color="D9D9D9" w:sz="4" w:space="0"/>
              <w:right w:val="single" w:color="D9D9D9" w:sz="4" w:space="0"/>
            </w:tcBorders>
          </w:tcPr>
          <w:p w14:paraId="50A44ADE">
            <w:pPr>
              <w:spacing w:before="80" w:after="80" w:line="264" w:lineRule="auto"/>
              <w:jc w:val="left"/>
            </w:pPr>
            <w:r>
              <w:rPr>
                <w:sz w:val="22"/>
              </w:rPr>
              <w:t>T2</w:t>
            </w:r>
          </w:p>
        </w:tc>
        <w:tc>
          <w:tcPr>
            <w:tcW w:w="2050" w:type="dxa"/>
            <w:tcBorders>
              <w:top w:val="single" w:color="D9D9D9" w:sz="4" w:space="0"/>
              <w:left w:val="single" w:color="D9D9D9" w:sz="4" w:space="0"/>
              <w:bottom w:val="single" w:color="D9D9D9" w:sz="4" w:space="0"/>
              <w:right w:val="single" w:color="D9D9D9" w:sz="4" w:space="0"/>
            </w:tcBorders>
          </w:tcPr>
          <w:p w14:paraId="2CEBC901">
            <w:pPr>
              <w:spacing w:before="80" w:after="80" w:line="264" w:lineRule="auto"/>
              <w:jc w:val="left"/>
            </w:pPr>
            <w:r>
              <w:rPr>
                <w:sz w:val="22"/>
              </w:rPr>
              <w:t>Outage and recovery stored in SQLite (test_recovery_workflow.py), 90-second outage</w:t>
            </w:r>
          </w:p>
        </w:tc>
        <w:tc>
          <w:tcPr>
            <w:tcW w:w="2400" w:type="dxa"/>
            <w:tcBorders>
              <w:top w:val="single" w:color="D9D9D9" w:sz="4" w:space="0"/>
              <w:left w:val="single" w:color="D9D9D9" w:sz="4" w:space="0"/>
              <w:bottom w:val="single" w:color="D9D9D9" w:sz="4" w:space="0"/>
              <w:right w:val="single" w:color="D9D9D9" w:sz="4" w:space="0"/>
            </w:tcBorders>
          </w:tcPr>
          <w:p w14:paraId="19B16FD3">
            <w:pPr>
              <w:spacing w:before="80" w:after="80" w:line="264" w:lineRule="auto"/>
              <w:jc w:val="left"/>
            </w:pPr>
            <w:r>
              <w:rPr>
                <w:sz w:val="22"/>
              </w:rPr>
              <w:t>Outage confirmed, recovery event generated, incident closed with duration 90.0 s</w:t>
            </w:r>
          </w:p>
        </w:tc>
        <w:tc>
          <w:tcPr>
            <w:tcW w:w="2450" w:type="dxa"/>
            <w:tcBorders>
              <w:top w:val="single" w:color="D9D9D9" w:sz="4" w:space="0"/>
              <w:left w:val="single" w:color="D9D9D9" w:sz="4" w:space="0"/>
              <w:bottom w:val="single" w:color="D9D9D9" w:sz="4" w:space="0"/>
              <w:right w:val="single" w:color="D9D9D9" w:sz="4" w:space="0"/>
            </w:tcBorders>
          </w:tcPr>
          <w:p w14:paraId="40AD47DF">
            <w:pPr>
              <w:spacing w:before="80" w:after="80" w:line="264" w:lineRule="auto"/>
              <w:jc w:val="left"/>
            </w:pPr>
            <w:r>
              <w:rPr>
                <w:sz w:val="22"/>
              </w:rPr>
              <w:t>All four PASS messages printed; incident closed with duration 90.0 s</w:t>
            </w:r>
          </w:p>
        </w:tc>
        <w:tc>
          <w:tcPr>
            <w:tcW w:w="1479" w:type="dxa"/>
            <w:tcBorders>
              <w:top w:val="single" w:color="D9D9D9" w:sz="4" w:space="0"/>
              <w:left w:val="single" w:color="D9D9D9" w:sz="4" w:space="0"/>
              <w:bottom w:val="single" w:color="D9D9D9" w:sz="4" w:space="0"/>
              <w:right w:val="single" w:color="D9D9D9" w:sz="4" w:space="0"/>
            </w:tcBorders>
          </w:tcPr>
          <w:p w14:paraId="6C504581">
            <w:pPr>
              <w:spacing w:before="80" w:after="80" w:line="264" w:lineRule="auto"/>
              <w:jc w:val="left"/>
            </w:pPr>
            <w:r>
              <w:rPr>
                <w:sz w:val="22"/>
              </w:rPr>
              <w:t>Pass</w:t>
            </w:r>
          </w:p>
        </w:tc>
      </w:tr>
      <w:tr w14:paraId="0B72FD7F">
        <w:tblPrEx>
          <w:tblCellMar>
            <w:top w:w="0" w:type="dxa"/>
            <w:left w:w="108" w:type="dxa"/>
            <w:bottom w:w="0" w:type="dxa"/>
            <w:right w:w="108" w:type="dxa"/>
          </w:tblCellMar>
        </w:tblPrEx>
        <w:trPr>
          <w:cantSplit/>
        </w:trPr>
        <w:tc>
          <w:tcPr>
            <w:tcW w:w="650" w:type="dxa"/>
            <w:tcBorders>
              <w:top w:val="single" w:color="D9D9D9" w:sz="4" w:space="0"/>
              <w:left w:val="single" w:color="D9D9D9" w:sz="4" w:space="0"/>
              <w:bottom w:val="single" w:color="D9D9D9" w:sz="4" w:space="0"/>
              <w:right w:val="single" w:color="D9D9D9" w:sz="4" w:space="0"/>
            </w:tcBorders>
          </w:tcPr>
          <w:p w14:paraId="0D7FD212">
            <w:pPr>
              <w:spacing w:before="80" w:after="80" w:line="264" w:lineRule="auto"/>
              <w:jc w:val="left"/>
            </w:pPr>
            <w:r>
              <w:rPr>
                <w:sz w:val="22"/>
              </w:rPr>
              <w:t>T3</w:t>
            </w:r>
          </w:p>
        </w:tc>
        <w:tc>
          <w:tcPr>
            <w:tcW w:w="2050" w:type="dxa"/>
            <w:tcBorders>
              <w:top w:val="single" w:color="D9D9D9" w:sz="4" w:space="0"/>
              <w:left w:val="single" w:color="D9D9D9" w:sz="4" w:space="0"/>
              <w:bottom w:val="single" w:color="D9D9D9" w:sz="4" w:space="0"/>
              <w:right w:val="single" w:color="D9D9D9" w:sz="4" w:space="0"/>
            </w:tcBorders>
          </w:tcPr>
          <w:p w14:paraId="1FC069FB">
            <w:pPr>
              <w:spacing w:before="80" w:after="80" w:line="264" w:lineRule="auto"/>
              <w:jc w:val="left"/>
            </w:pPr>
            <w:r>
              <w:rPr>
                <w:sz w:val="22"/>
              </w:rPr>
              <w:t>check_tcp_port() on 127.0.0.1 with a local listener</w:t>
            </w:r>
          </w:p>
        </w:tc>
        <w:tc>
          <w:tcPr>
            <w:tcW w:w="2400" w:type="dxa"/>
            <w:tcBorders>
              <w:top w:val="single" w:color="D9D9D9" w:sz="4" w:space="0"/>
              <w:left w:val="single" w:color="D9D9D9" w:sz="4" w:space="0"/>
              <w:bottom w:val="single" w:color="D9D9D9" w:sz="4" w:space="0"/>
              <w:right w:val="single" w:color="D9D9D9" w:sz="4" w:space="0"/>
            </w:tcBorders>
          </w:tcPr>
          <w:p w14:paraId="4A104C07">
            <w:pPr>
              <w:spacing w:before="80" w:after="80" w:line="264" w:lineRule="auto"/>
              <w:jc w:val="left"/>
            </w:pPr>
            <w:r>
              <w:rPr>
                <w:sz w:val="22"/>
              </w:rPr>
              <w:t>Status OPEN with a measured connection time</w:t>
            </w:r>
          </w:p>
        </w:tc>
        <w:tc>
          <w:tcPr>
            <w:tcW w:w="2450" w:type="dxa"/>
            <w:tcBorders>
              <w:top w:val="single" w:color="D9D9D9" w:sz="4" w:space="0"/>
              <w:left w:val="single" w:color="D9D9D9" w:sz="4" w:space="0"/>
              <w:bottom w:val="single" w:color="D9D9D9" w:sz="4" w:space="0"/>
              <w:right w:val="single" w:color="D9D9D9" w:sz="4" w:space="0"/>
            </w:tcBorders>
          </w:tcPr>
          <w:p w14:paraId="7B8961B7">
            <w:pPr>
              <w:spacing w:before="80" w:after="80" w:line="264" w:lineRule="auto"/>
              <w:jc w:val="left"/>
            </w:pPr>
            <w:r>
              <w:rPr>
                <w:sz w:val="22"/>
              </w:rPr>
              <w:t>OPEN, latency 1.93 ms, no error</w:t>
            </w:r>
          </w:p>
        </w:tc>
        <w:tc>
          <w:tcPr>
            <w:tcW w:w="1479" w:type="dxa"/>
            <w:tcBorders>
              <w:top w:val="single" w:color="D9D9D9" w:sz="4" w:space="0"/>
              <w:left w:val="single" w:color="D9D9D9" w:sz="4" w:space="0"/>
              <w:bottom w:val="single" w:color="D9D9D9" w:sz="4" w:space="0"/>
              <w:right w:val="single" w:color="D9D9D9" w:sz="4" w:space="0"/>
            </w:tcBorders>
          </w:tcPr>
          <w:p w14:paraId="41D4AF25">
            <w:pPr>
              <w:spacing w:before="80" w:after="80" w:line="264" w:lineRule="auto"/>
              <w:jc w:val="left"/>
            </w:pPr>
            <w:r>
              <w:rPr>
                <w:sz w:val="22"/>
              </w:rPr>
              <w:t>Pass</w:t>
            </w:r>
          </w:p>
        </w:tc>
      </w:tr>
      <w:tr w14:paraId="4853BB31">
        <w:tblPrEx>
          <w:tblCellMar>
            <w:top w:w="0" w:type="dxa"/>
            <w:left w:w="108" w:type="dxa"/>
            <w:bottom w:w="0" w:type="dxa"/>
            <w:right w:w="108" w:type="dxa"/>
          </w:tblCellMar>
        </w:tblPrEx>
        <w:trPr>
          <w:cantSplit/>
        </w:trPr>
        <w:tc>
          <w:tcPr>
            <w:tcW w:w="650" w:type="dxa"/>
            <w:tcBorders>
              <w:top w:val="single" w:color="D9D9D9" w:sz="4" w:space="0"/>
              <w:left w:val="single" w:color="D9D9D9" w:sz="4" w:space="0"/>
              <w:bottom w:val="single" w:color="D9D9D9" w:sz="4" w:space="0"/>
              <w:right w:val="single" w:color="D9D9D9" w:sz="4" w:space="0"/>
            </w:tcBorders>
          </w:tcPr>
          <w:p w14:paraId="48DA924D">
            <w:pPr>
              <w:spacing w:before="80" w:after="80" w:line="264" w:lineRule="auto"/>
              <w:jc w:val="left"/>
            </w:pPr>
            <w:r>
              <w:rPr>
                <w:sz w:val="22"/>
              </w:rPr>
              <w:t>T4</w:t>
            </w:r>
          </w:p>
        </w:tc>
        <w:tc>
          <w:tcPr>
            <w:tcW w:w="2050" w:type="dxa"/>
            <w:tcBorders>
              <w:top w:val="single" w:color="D9D9D9" w:sz="4" w:space="0"/>
              <w:left w:val="single" w:color="D9D9D9" w:sz="4" w:space="0"/>
              <w:bottom w:val="single" w:color="D9D9D9" w:sz="4" w:space="0"/>
              <w:right w:val="single" w:color="D9D9D9" w:sz="4" w:space="0"/>
            </w:tcBorders>
          </w:tcPr>
          <w:p w14:paraId="5186AF93">
            <w:pPr>
              <w:spacing w:before="80" w:after="80" w:line="264" w:lineRule="auto"/>
              <w:jc w:val="left"/>
            </w:pPr>
            <w:r>
              <w:rPr>
                <w:sz w:val="22"/>
              </w:rPr>
              <w:t>check_tcp_port() on a closed local port and on the unresolvable host invalid.invalid, port 443</w:t>
            </w:r>
          </w:p>
        </w:tc>
        <w:tc>
          <w:tcPr>
            <w:tcW w:w="2400" w:type="dxa"/>
            <w:tcBorders>
              <w:top w:val="single" w:color="D9D9D9" w:sz="4" w:space="0"/>
              <w:left w:val="single" w:color="D9D9D9" w:sz="4" w:space="0"/>
              <w:bottom w:val="single" w:color="D9D9D9" w:sz="4" w:space="0"/>
              <w:right w:val="single" w:color="D9D9D9" w:sz="4" w:space="0"/>
            </w:tcBorders>
          </w:tcPr>
          <w:p w14:paraId="7A579B26">
            <w:pPr>
              <w:spacing w:before="80" w:after="80" w:line="264" w:lineRule="auto"/>
              <w:jc w:val="left"/>
            </w:pPr>
            <w:r>
              <w:rPr>
                <w:sz w:val="22"/>
              </w:rPr>
              <w:t>CLOSED_OR_UNREACHABLE with an error description</w:t>
            </w:r>
          </w:p>
        </w:tc>
        <w:tc>
          <w:tcPr>
            <w:tcW w:w="2450" w:type="dxa"/>
            <w:tcBorders>
              <w:top w:val="single" w:color="D9D9D9" w:sz="4" w:space="0"/>
              <w:left w:val="single" w:color="D9D9D9" w:sz="4" w:space="0"/>
              <w:bottom w:val="single" w:color="D9D9D9" w:sz="4" w:space="0"/>
              <w:right w:val="single" w:color="D9D9D9" w:sz="4" w:space="0"/>
            </w:tcBorders>
          </w:tcPr>
          <w:p w14:paraId="688CFDEA">
            <w:pPr>
              <w:spacing w:before="80" w:after="80" w:line="264" w:lineRule="auto"/>
              <w:jc w:val="left"/>
            </w:pPr>
            <w:r>
              <w:rPr>
                <w:sz w:val="22"/>
              </w:rPr>
              <w:t>Closed port: connection refused. Unresolvable host: name or service not known. Both CLOSED_OR_UNREACHABLE</w:t>
            </w:r>
          </w:p>
        </w:tc>
        <w:tc>
          <w:tcPr>
            <w:tcW w:w="1479" w:type="dxa"/>
            <w:tcBorders>
              <w:top w:val="single" w:color="D9D9D9" w:sz="4" w:space="0"/>
              <w:left w:val="single" w:color="D9D9D9" w:sz="4" w:space="0"/>
              <w:bottom w:val="single" w:color="D9D9D9" w:sz="4" w:space="0"/>
              <w:right w:val="single" w:color="D9D9D9" w:sz="4" w:space="0"/>
            </w:tcBorders>
          </w:tcPr>
          <w:p w14:paraId="19F39671">
            <w:pPr>
              <w:spacing w:before="80" w:after="80" w:line="264" w:lineRule="auto"/>
              <w:jc w:val="left"/>
            </w:pPr>
            <w:r>
              <w:rPr>
                <w:sz w:val="22"/>
              </w:rPr>
              <w:t>Pass</w:t>
            </w:r>
          </w:p>
        </w:tc>
      </w:tr>
      <w:tr w14:paraId="708C7AC4">
        <w:tblPrEx>
          <w:tblCellMar>
            <w:top w:w="0" w:type="dxa"/>
            <w:left w:w="108" w:type="dxa"/>
            <w:bottom w:w="0" w:type="dxa"/>
            <w:right w:w="108" w:type="dxa"/>
          </w:tblCellMar>
        </w:tblPrEx>
        <w:trPr>
          <w:cantSplit/>
        </w:trPr>
        <w:tc>
          <w:tcPr>
            <w:tcW w:w="650" w:type="dxa"/>
            <w:tcBorders>
              <w:top w:val="single" w:color="D9D9D9" w:sz="4" w:space="0"/>
              <w:left w:val="single" w:color="D9D9D9" w:sz="4" w:space="0"/>
              <w:bottom w:val="single" w:color="D9D9D9" w:sz="4" w:space="0"/>
              <w:right w:val="single" w:color="D9D9D9" w:sz="4" w:space="0"/>
            </w:tcBorders>
          </w:tcPr>
          <w:p w14:paraId="330B7671">
            <w:pPr>
              <w:spacing w:before="80" w:after="80" w:line="264" w:lineRule="auto"/>
              <w:jc w:val="left"/>
            </w:pPr>
            <w:r>
              <w:rPr>
                <w:sz w:val="22"/>
              </w:rPr>
              <w:t>T5</w:t>
            </w:r>
          </w:p>
        </w:tc>
        <w:tc>
          <w:tcPr>
            <w:tcW w:w="2050" w:type="dxa"/>
            <w:tcBorders>
              <w:top w:val="single" w:color="D9D9D9" w:sz="4" w:space="0"/>
              <w:left w:val="single" w:color="D9D9D9" w:sz="4" w:space="0"/>
              <w:bottom w:val="single" w:color="D9D9D9" w:sz="4" w:space="0"/>
              <w:right w:val="single" w:color="D9D9D9" w:sz="4" w:space="0"/>
            </w:tcBorders>
          </w:tcPr>
          <w:p w14:paraId="09420128">
            <w:pPr>
              <w:spacing w:before="80" w:after="80" w:line="264" w:lineRule="auto"/>
              <w:jc w:val="left"/>
            </w:pPr>
            <w:r>
              <w:rPr>
                <w:sz w:val="22"/>
              </w:rPr>
              <w:t>ping_device(“127.0.0.1”) on a machine without the ping utility</w:t>
            </w:r>
          </w:p>
        </w:tc>
        <w:tc>
          <w:tcPr>
            <w:tcW w:w="2400" w:type="dxa"/>
            <w:tcBorders>
              <w:top w:val="single" w:color="D9D9D9" w:sz="4" w:space="0"/>
              <w:left w:val="single" w:color="D9D9D9" w:sz="4" w:space="0"/>
              <w:bottom w:val="single" w:color="D9D9D9" w:sz="4" w:space="0"/>
              <w:right w:val="single" w:color="D9D9D9" w:sz="4" w:space="0"/>
            </w:tcBorders>
          </w:tcPr>
          <w:p w14:paraId="1ABEE144">
            <w:pPr>
              <w:spacing w:before="80" w:after="80" w:line="264" w:lineRule="auto"/>
              <w:jc w:val="left"/>
            </w:pPr>
            <w:r>
              <w:rPr>
                <w:sz w:val="22"/>
              </w:rPr>
              <w:t>No crash; status ERROR with an explanatory message</w:t>
            </w:r>
          </w:p>
        </w:tc>
        <w:tc>
          <w:tcPr>
            <w:tcW w:w="2450" w:type="dxa"/>
            <w:tcBorders>
              <w:top w:val="single" w:color="D9D9D9" w:sz="4" w:space="0"/>
              <w:left w:val="single" w:color="D9D9D9" w:sz="4" w:space="0"/>
              <w:bottom w:val="single" w:color="D9D9D9" w:sz="4" w:space="0"/>
              <w:right w:val="single" w:color="D9D9D9" w:sz="4" w:space="0"/>
            </w:tcBorders>
          </w:tcPr>
          <w:p w14:paraId="38AB4D0F">
            <w:pPr>
              <w:spacing w:before="80" w:after="80" w:line="264" w:lineRule="auto"/>
              <w:jc w:val="left"/>
            </w:pPr>
            <w:r>
              <w:rPr>
                <w:sz w:val="22"/>
              </w:rPr>
              <w:t>Status ERROR; message “Ping executable was not found on this system.”</w:t>
            </w:r>
          </w:p>
        </w:tc>
        <w:tc>
          <w:tcPr>
            <w:tcW w:w="1479" w:type="dxa"/>
            <w:tcBorders>
              <w:top w:val="single" w:color="D9D9D9" w:sz="4" w:space="0"/>
              <w:left w:val="single" w:color="D9D9D9" w:sz="4" w:space="0"/>
              <w:bottom w:val="single" w:color="D9D9D9" w:sz="4" w:space="0"/>
              <w:right w:val="single" w:color="D9D9D9" w:sz="4" w:space="0"/>
            </w:tcBorders>
          </w:tcPr>
          <w:p w14:paraId="3C4A70BD">
            <w:pPr>
              <w:spacing w:before="80" w:after="80" w:line="264" w:lineRule="auto"/>
              <w:jc w:val="left"/>
            </w:pPr>
            <w:r>
              <w:rPr>
                <w:sz w:val="22"/>
              </w:rPr>
              <w:t>Pass</w:t>
            </w:r>
          </w:p>
        </w:tc>
      </w:tr>
      <w:tr w14:paraId="29443344">
        <w:tblPrEx>
          <w:tblCellMar>
            <w:top w:w="0" w:type="dxa"/>
            <w:left w:w="108" w:type="dxa"/>
            <w:bottom w:w="0" w:type="dxa"/>
            <w:right w:w="108" w:type="dxa"/>
          </w:tblCellMar>
        </w:tblPrEx>
        <w:trPr>
          <w:cantSplit/>
        </w:trPr>
        <w:tc>
          <w:tcPr>
            <w:tcW w:w="650" w:type="dxa"/>
            <w:tcBorders>
              <w:top w:val="single" w:color="D9D9D9" w:sz="4" w:space="0"/>
              <w:left w:val="single" w:color="D9D9D9" w:sz="4" w:space="0"/>
              <w:bottom w:val="single" w:color="D9D9D9" w:sz="4" w:space="0"/>
              <w:right w:val="single" w:color="D9D9D9" w:sz="4" w:space="0"/>
            </w:tcBorders>
          </w:tcPr>
          <w:p w14:paraId="7FE2E386">
            <w:pPr>
              <w:spacing w:before="80" w:after="80" w:line="264" w:lineRule="auto"/>
              <w:jc w:val="left"/>
            </w:pPr>
            <w:r>
              <w:rPr>
                <w:sz w:val="22"/>
              </w:rPr>
              <w:t>T6</w:t>
            </w:r>
          </w:p>
        </w:tc>
        <w:tc>
          <w:tcPr>
            <w:tcW w:w="2050" w:type="dxa"/>
            <w:tcBorders>
              <w:top w:val="single" w:color="D9D9D9" w:sz="4" w:space="0"/>
              <w:left w:val="single" w:color="D9D9D9" w:sz="4" w:space="0"/>
              <w:bottom w:val="single" w:color="D9D9D9" w:sz="4" w:space="0"/>
              <w:right w:val="single" w:color="D9D9D9" w:sz="4" w:space="0"/>
            </w:tcBorders>
          </w:tcPr>
          <w:p w14:paraId="060DA364">
            <w:pPr>
              <w:spacing w:before="80" w:after="80" w:line="264" w:lineRule="auto"/>
              <w:jc w:val="left"/>
            </w:pPr>
            <w:r>
              <w:rPr>
                <w:sz w:val="22"/>
              </w:rPr>
              <w:t>Service diagnosis through the dashboard route (test_service_dashboard.py): TCP mocked CLOSED twice, then OPEN</w:t>
            </w:r>
          </w:p>
        </w:tc>
        <w:tc>
          <w:tcPr>
            <w:tcW w:w="2400" w:type="dxa"/>
            <w:tcBorders>
              <w:top w:val="single" w:color="D9D9D9" w:sz="4" w:space="0"/>
              <w:left w:val="single" w:color="D9D9D9" w:sz="4" w:space="0"/>
              <w:bottom w:val="single" w:color="D9D9D9" w:sz="4" w:space="0"/>
              <w:right w:val="single" w:color="D9D9D9" w:sz="4" w:space="0"/>
            </w:tcBorders>
          </w:tcPr>
          <w:p w14:paraId="75A5ECDF">
            <w:pPr>
              <w:spacing w:before="80" w:after="80" w:line="264" w:lineRule="auto"/>
              <w:jc w:val="left"/>
            </w:pPr>
            <w:r>
              <w:rPr>
                <w:sz w:val="22"/>
              </w:rPr>
              <w:t>SERVICE_FAILURE after the second failure; SERVICE_RECOVERED after OPEN</w:t>
            </w:r>
          </w:p>
        </w:tc>
        <w:tc>
          <w:tcPr>
            <w:tcW w:w="2450" w:type="dxa"/>
            <w:tcBorders>
              <w:top w:val="single" w:color="D9D9D9" w:sz="4" w:space="0"/>
              <w:left w:val="single" w:color="D9D9D9" w:sz="4" w:space="0"/>
              <w:bottom w:val="single" w:color="D9D9D9" w:sz="4" w:space="0"/>
              <w:right w:val="single" w:color="D9D9D9" w:sz="4" w:space="0"/>
            </w:tcBorders>
          </w:tcPr>
          <w:p w14:paraId="2317B0DA">
            <w:pPr>
              <w:spacing w:before="80" w:after="80" w:line="264" w:lineRule="auto"/>
              <w:jc w:val="left"/>
            </w:pPr>
            <w:r>
              <w:rPr>
                <w:sz w:val="22"/>
              </w:rPr>
              <w:t>SERVICE_FAILURE displayed: True; SERVICE_RECOVERED displayed: True</w:t>
            </w:r>
          </w:p>
        </w:tc>
        <w:tc>
          <w:tcPr>
            <w:tcW w:w="1479" w:type="dxa"/>
            <w:tcBorders>
              <w:top w:val="single" w:color="D9D9D9" w:sz="4" w:space="0"/>
              <w:left w:val="single" w:color="D9D9D9" w:sz="4" w:space="0"/>
              <w:bottom w:val="single" w:color="D9D9D9" w:sz="4" w:space="0"/>
              <w:right w:val="single" w:color="D9D9D9" w:sz="4" w:space="0"/>
            </w:tcBorders>
          </w:tcPr>
          <w:p w14:paraId="5367E3EC">
            <w:pPr>
              <w:spacing w:before="80" w:after="80" w:line="264" w:lineRule="auto"/>
              <w:jc w:val="left"/>
            </w:pPr>
            <w:r>
              <w:rPr>
                <w:sz w:val="22"/>
              </w:rPr>
              <w:t>Pass</w:t>
            </w:r>
          </w:p>
        </w:tc>
      </w:tr>
      <w:tr w14:paraId="52E9B9D5">
        <w:tblPrEx>
          <w:tblCellMar>
            <w:top w:w="0" w:type="dxa"/>
            <w:left w:w="108" w:type="dxa"/>
            <w:bottom w:w="0" w:type="dxa"/>
            <w:right w:w="108" w:type="dxa"/>
          </w:tblCellMar>
        </w:tblPrEx>
        <w:trPr>
          <w:cantSplit/>
        </w:trPr>
        <w:tc>
          <w:tcPr>
            <w:tcW w:w="650" w:type="dxa"/>
            <w:tcBorders>
              <w:top w:val="single" w:color="D9D9D9" w:sz="4" w:space="0"/>
              <w:left w:val="single" w:color="D9D9D9" w:sz="4" w:space="0"/>
              <w:bottom w:val="single" w:color="D9D9D9" w:sz="4" w:space="0"/>
              <w:right w:val="single" w:color="D9D9D9" w:sz="4" w:space="0"/>
            </w:tcBorders>
          </w:tcPr>
          <w:p w14:paraId="0FD0B52F">
            <w:pPr>
              <w:spacing w:before="80" w:after="80" w:line="264" w:lineRule="auto"/>
              <w:jc w:val="left"/>
            </w:pPr>
            <w:r>
              <w:rPr>
                <w:sz w:val="22"/>
              </w:rPr>
              <w:t>T7</w:t>
            </w:r>
          </w:p>
        </w:tc>
        <w:tc>
          <w:tcPr>
            <w:tcW w:w="2050" w:type="dxa"/>
            <w:tcBorders>
              <w:top w:val="single" w:color="D9D9D9" w:sz="4" w:space="0"/>
              <w:left w:val="single" w:color="D9D9D9" w:sz="4" w:space="0"/>
              <w:bottom w:val="single" w:color="D9D9D9" w:sz="4" w:space="0"/>
              <w:right w:val="single" w:color="D9D9D9" w:sz="4" w:space="0"/>
            </w:tcBorders>
          </w:tcPr>
          <w:p w14:paraId="38C87672">
            <w:pPr>
              <w:spacing w:before="80" w:after="80" w:line="264" w:lineRule="auto"/>
              <w:jc w:val="left"/>
            </w:pPr>
            <w:r>
              <w:rPr>
                <w:sz w:val="22"/>
              </w:rPr>
              <w:t>GET / and both chart routes with DEMO_MODE = True</w:t>
            </w:r>
          </w:p>
        </w:tc>
        <w:tc>
          <w:tcPr>
            <w:tcW w:w="2400" w:type="dxa"/>
            <w:tcBorders>
              <w:top w:val="single" w:color="D9D9D9" w:sz="4" w:space="0"/>
              <w:left w:val="single" w:color="D9D9D9" w:sz="4" w:space="0"/>
              <w:bottom w:val="single" w:color="D9D9D9" w:sz="4" w:space="0"/>
              <w:right w:val="single" w:color="D9D9D9" w:sz="4" w:space="0"/>
            </w:tcBorders>
          </w:tcPr>
          <w:p w14:paraId="2F038106">
            <w:pPr>
              <w:spacing w:before="80" w:after="80" w:line="264" w:lineRule="auto"/>
              <w:jc w:val="left"/>
            </w:pPr>
            <w:r>
              <w:rPr>
                <w:sz w:val="22"/>
              </w:rPr>
              <w:t>HTTP 200; overview, device table and Packet Tracer rows rendered; charts served</w:t>
            </w:r>
          </w:p>
        </w:tc>
        <w:tc>
          <w:tcPr>
            <w:tcW w:w="2450" w:type="dxa"/>
            <w:tcBorders>
              <w:top w:val="single" w:color="D9D9D9" w:sz="4" w:space="0"/>
              <w:left w:val="single" w:color="D9D9D9" w:sz="4" w:space="0"/>
              <w:bottom w:val="single" w:color="D9D9D9" w:sz="4" w:space="0"/>
              <w:right w:val="single" w:color="D9D9D9" w:sz="4" w:space="0"/>
            </w:tcBorders>
          </w:tcPr>
          <w:p w14:paraId="7A433278">
            <w:pPr>
              <w:spacing w:before="80" w:after="80" w:line="264" w:lineRule="auto"/>
              <w:jc w:val="left"/>
            </w:pPr>
            <w:r>
              <w:rPr>
                <w:sz w:val="22"/>
              </w:rPr>
              <w:t>HTTP 200; demo-mode banner shown; 5 devices; both Packet Tracer rows; both chart routes returned image/png</w:t>
            </w:r>
          </w:p>
        </w:tc>
        <w:tc>
          <w:tcPr>
            <w:tcW w:w="1479" w:type="dxa"/>
            <w:tcBorders>
              <w:top w:val="single" w:color="D9D9D9" w:sz="4" w:space="0"/>
              <w:left w:val="single" w:color="D9D9D9" w:sz="4" w:space="0"/>
              <w:bottom w:val="single" w:color="D9D9D9" w:sz="4" w:space="0"/>
              <w:right w:val="single" w:color="D9D9D9" w:sz="4" w:space="0"/>
            </w:tcBorders>
          </w:tcPr>
          <w:p w14:paraId="1DE59DCE">
            <w:pPr>
              <w:spacing w:before="80" w:after="80" w:line="264" w:lineRule="auto"/>
              <w:jc w:val="left"/>
            </w:pPr>
            <w:r>
              <w:rPr>
                <w:sz w:val="22"/>
              </w:rPr>
              <w:t>Pass</w:t>
            </w:r>
          </w:p>
        </w:tc>
      </w:tr>
      <w:tr w14:paraId="0B1072E8">
        <w:tblPrEx>
          <w:tblCellMar>
            <w:top w:w="0" w:type="dxa"/>
            <w:left w:w="108" w:type="dxa"/>
            <w:bottom w:w="0" w:type="dxa"/>
            <w:right w:w="108" w:type="dxa"/>
          </w:tblCellMar>
        </w:tblPrEx>
        <w:trPr>
          <w:cantSplit/>
        </w:trPr>
        <w:tc>
          <w:tcPr>
            <w:tcW w:w="650" w:type="dxa"/>
            <w:tcBorders>
              <w:top w:val="single" w:color="D9D9D9" w:sz="4" w:space="0"/>
              <w:left w:val="single" w:color="D9D9D9" w:sz="4" w:space="0"/>
              <w:bottom w:val="single" w:color="D9D9D9" w:sz="4" w:space="0"/>
              <w:right w:val="single" w:color="D9D9D9" w:sz="4" w:space="0"/>
            </w:tcBorders>
          </w:tcPr>
          <w:p w14:paraId="467D3341">
            <w:pPr>
              <w:spacing w:before="80" w:after="80" w:line="264" w:lineRule="auto"/>
              <w:jc w:val="left"/>
            </w:pPr>
            <w:r>
              <w:rPr>
                <w:sz w:val="22"/>
              </w:rPr>
              <w:t>T8</w:t>
            </w:r>
          </w:p>
        </w:tc>
        <w:tc>
          <w:tcPr>
            <w:tcW w:w="2050" w:type="dxa"/>
            <w:tcBorders>
              <w:top w:val="single" w:color="D9D9D9" w:sz="4" w:space="0"/>
              <w:left w:val="single" w:color="D9D9D9" w:sz="4" w:space="0"/>
              <w:bottom w:val="single" w:color="D9D9D9" w:sz="4" w:space="0"/>
              <w:right w:val="single" w:color="D9D9D9" w:sz="4" w:space="0"/>
            </w:tcBorders>
          </w:tcPr>
          <w:p w14:paraId="6842BCD2">
            <w:pPr>
              <w:spacing w:before="80" w:after="80" w:line="264" w:lineRule="auto"/>
              <w:jc w:val="left"/>
            </w:pPr>
            <w:r>
              <w:rPr>
                <w:sz w:val="22"/>
              </w:rPr>
              <w:t>Packet Tracer normal connectivity, 192.168.1.10 to 192.168.1.11</w:t>
            </w:r>
          </w:p>
        </w:tc>
        <w:tc>
          <w:tcPr>
            <w:tcW w:w="2400" w:type="dxa"/>
            <w:tcBorders>
              <w:top w:val="single" w:color="D9D9D9" w:sz="4" w:space="0"/>
              <w:left w:val="single" w:color="D9D9D9" w:sz="4" w:space="0"/>
              <w:bottom w:val="single" w:color="D9D9D9" w:sz="4" w:space="0"/>
              <w:right w:val="single" w:color="D9D9D9" w:sz="4" w:space="0"/>
            </w:tcBorders>
          </w:tcPr>
          <w:p w14:paraId="32FEBFAB">
            <w:pPr>
              <w:spacing w:before="80" w:after="80" w:line="264" w:lineRule="auto"/>
              <w:jc w:val="left"/>
            </w:pPr>
            <w:r>
              <w:rPr>
                <w:sz w:val="22"/>
              </w:rPr>
              <w:t>All packets answered; 0% loss; status UP</w:t>
            </w:r>
          </w:p>
        </w:tc>
        <w:tc>
          <w:tcPr>
            <w:tcW w:w="2450" w:type="dxa"/>
            <w:tcBorders>
              <w:top w:val="single" w:color="D9D9D9" w:sz="4" w:space="0"/>
              <w:left w:val="single" w:color="D9D9D9" w:sz="4" w:space="0"/>
              <w:bottom w:val="single" w:color="D9D9D9" w:sz="4" w:space="0"/>
              <w:right w:val="single" w:color="D9D9D9" w:sz="4" w:space="0"/>
            </w:tcBorders>
          </w:tcPr>
          <w:p w14:paraId="570923C7">
            <w:pPr>
              <w:spacing w:before="80" w:after="80" w:line="264" w:lineRule="auto"/>
              <w:jc w:val="left"/>
            </w:pPr>
            <w:r>
              <w:rPr>
                <w:sz w:val="22"/>
              </w:rPr>
              <w:t>4 sent, 4 received, 0% loss, UP (Figure 4.1)</w:t>
            </w:r>
          </w:p>
        </w:tc>
        <w:tc>
          <w:tcPr>
            <w:tcW w:w="1479" w:type="dxa"/>
            <w:tcBorders>
              <w:top w:val="single" w:color="D9D9D9" w:sz="4" w:space="0"/>
              <w:left w:val="single" w:color="D9D9D9" w:sz="4" w:space="0"/>
              <w:bottom w:val="single" w:color="D9D9D9" w:sz="4" w:space="0"/>
              <w:right w:val="single" w:color="D9D9D9" w:sz="4" w:space="0"/>
            </w:tcBorders>
          </w:tcPr>
          <w:p w14:paraId="74A5CA5F">
            <w:pPr>
              <w:spacing w:before="80" w:after="80" w:line="264" w:lineRule="auto"/>
              <w:jc w:val="left"/>
            </w:pPr>
            <w:r>
              <w:rPr>
                <w:sz w:val="22"/>
              </w:rPr>
              <w:t>Pass</w:t>
            </w:r>
          </w:p>
        </w:tc>
      </w:tr>
      <w:tr w14:paraId="3F7CEDB1">
        <w:tblPrEx>
          <w:tblCellMar>
            <w:top w:w="0" w:type="dxa"/>
            <w:left w:w="108" w:type="dxa"/>
            <w:bottom w:w="0" w:type="dxa"/>
            <w:right w:w="108" w:type="dxa"/>
          </w:tblCellMar>
        </w:tblPrEx>
        <w:trPr>
          <w:cantSplit/>
        </w:trPr>
        <w:tc>
          <w:tcPr>
            <w:tcW w:w="650" w:type="dxa"/>
            <w:tcBorders>
              <w:top w:val="single" w:color="D9D9D9" w:sz="4" w:space="0"/>
              <w:left w:val="single" w:color="D9D9D9" w:sz="4" w:space="0"/>
              <w:bottom w:val="single" w:color="D9D9D9" w:sz="4" w:space="0"/>
              <w:right w:val="single" w:color="D9D9D9" w:sz="4" w:space="0"/>
            </w:tcBorders>
          </w:tcPr>
          <w:p w14:paraId="615B8909">
            <w:pPr>
              <w:spacing w:before="80" w:after="80" w:line="264" w:lineRule="auto"/>
              <w:jc w:val="left"/>
            </w:pPr>
            <w:r>
              <w:rPr>
                <w:sz w:val="22"/>
              </w:rPr>
              <w:t>T9</w:t>
            </w:r>
          </w:p>
        </w:tc>
        <w:tc>
          <w:tcPr>
            <w:tcW w:w="2050" w:type="dxa"/>
            <w:tcBorders>
              <w:top w:val="single" w:color="D9D9D9" w:sz="4" w:space="0"/>
              <w:left w:val="single" w:color="D9D9D9" w:sz="4" w:space="0"/>
              <w:bottom w:val="single" w:color="D9D9D9" w:sz="4" w:space="0"/>
              <w:right w:val="single" w:color="D9D9D9" w:sz="4" w:space="0"/>
            </w:tcBorders>
          </w:tcPr>
          <w:p w14:paraId="484B8B2D">
            <w:pPr>
              <w:spacing w:before="80" w:after="80" w:line="264" w:lineRule="auto"/>
              <w:jc w:val="left"/>
            </w:pPr>
            <w:r>
              <w:rPr>
                <w:sz w:val="22"/>
              </w:rPr>
              <w:t>Packet Tracer PC1 disconnected, same source and destination</w:t>
            </w:r>
          </w:p>
        </w:tc>
        <w:tc>
          <w:tcPr>
            <w:tcW w:w="2400" w:type="dxa"/>
            <w:tcBorders>
              <w:top w:val="single" w:color="D9D9D9" w:sz="4" w:space="0"/>
              <w:left w:val="single" w:color="D9D9D9" w:sz="4" w:space="0"/>
              <w:bottom w:val="single" w:color="D9D9D9" w:sz="4" w:space="0"/>
              <w:right w:val="single" w:color="D9D9D9" w:sz="4" w:space="0"/>
            </w:tcBorders>
          </w:tcPr>
          <w:p w14:paraId="643A1C64">
            <w:pPr>
              <w:spacing w:before="80" w:after="80" w:line="264" w:lineRule="auto"/>
              <w:jc w:val="left"/>
            </w:pPr>
            <w:r>
              <w:rPr>
                <w:sz w:val="22"/>
              </w:rPr>
              <w:t>No replies; 100% loss; status DOWN</w:t>
            </w:r>
          </w:p>
        </w:tc>
        <w:tc>
          <w:tcPr>
            <w:tcW w:w="2450" w:type="dxa"/>
            <w:tcBorders>
              <w:top w:val="single" w:color="D9D9D9" w:sz="4" w:space="0"/>
              <w:left w:val="single" w:color="D9D9D9" w:sz="4" w:space="0"/>
              <w:bottom w:val="single" w:color="D9D9D9" w:sz="4" w:space="0"/>
              <w:right w:val="single" w:color="D9D9D9" w:sz="4" w:space="0"/>
            </w:tcBorders>
          </w:tcPr>
          <w:p w14:paraId="25257DD8">
            <w:pPr>
              <w:spacing w:before="80" w:after="80" w:line="264" w:lineRule="auto"/>
              <w:jc w:val="left"/>
            </w:pPr>
            <w:r>
              <w:rPr>
                <w:sz w:val="22"/>
              </w:rPr>
              <w:t>3 sent, 0 received, 100% loss, DOWN (Figure 4.2)</w:t>
            </w:r>
          </w:p>
        </w:tc>
        <w:tc>
          <w:tcPr>
            <w:tcW w:w="1479" w:type="dxa"/>
            <w:tcBorders>
              <w:top w:val="single" w:color="D9D9D9" w:sz="4" w:space="0"/>
              <w:left w:val="single" w:color="D9D9D9" w:sz="4" w:space="0"/>
              <w:bottom w:val="single" w:color="D9D9D9" w:sz="4" w:space="0"/>
              <w:right w:val="single" w:color="D9D9D9" w:sz="4" w:space="0"/>
            </w:tcBorders>
          </w:tcPr>
          <w:p w14:paraId="27DDBA4B">
            <w:pPr>
              <w:spacing w:before="80" w:after="80" w:line="264" w:lineRule="auto"/>
              <w:jc w:val="left"/>
            </w:pPr>
            <w:r>
              <w:rPr>
                <w:sz w:val="22"/>
              </w:rPr>
              <w:t>Pass</w:t>
            </w:r>
          </w:p>
        </w:tc>
      </w:tr>
      <w:tr w14:paraId="321E752E">
        <w:tblPrEx>
          <w:tblCellMar>
            <w:top w:w="0" w:type="dxa"/>
            <w:left w:w="108" w:type="dxa"/>
            <w:bottom w:w="0" w:type="dxa"/>
            <w:right w:w="108" w:type="dxa"/>
          </w:tblCellMar>
        </w:tblPrEx>
        <w:trPr>
          <w:cantSplit/>
        </w:trPr>
        <w:tc>
          <w:tcPr>
            <w:tcW w:w="650" w:type="dxa"/>
            <w:tcBorders>
              <w:top w:val="single" w:color="D9D9D9" w:sz="4" w:space="0"/>
              <w:left w:val="single" w:color="D9D9D9" w:sz="4" w:space="0"/>
              <w:bottom w:val="single" w:color="D9D9D9" w:sz="4" w:space="0"/>
              <w:right w:val="single" w:color="D9D9D9" w:sz="4" w:space="0"/>
            </w:tcBorders>
          </w:tcPr>
          <w:p w14:paraId="202A5FD0">
            <w:pPr>
              <w:spacing w:before="80" w:after="80" w:line="264" w:lineRule="auto"/>
              <w:jc w:val="left"/>
            </w:pPr>
            <w:r>
              <w:rPr>
                <w:sz w:val="22"/>
              </w:rPr>
              <w:t>T10</w:t>
            </w:r>
          </w:p>
        </w:tc>
        <w:tc>
          <w:tcPr>
            <w:tcW w:w="2050" w:type="dxa"/>
            <w:tcBorders>
              <w:top w:val="single" w:color="D9D9D9" w:sz="4" w:space="0"/>
              <w:left w:val="single" w:color="D9D9D9" w:sz="4" w:space="0"/>
              <w:bottom w:val="single" w:color="D9D9D9" w:sz="4" w:space="0"/>
              <w:right w:val="single" w:color="D9D9D9" w:sz="4" w:space="0"/>
            </w:tcBorders>
          </w:tcPr>
          <w:p w14:paraId="517CF10E">
            <w:pPr>
              <w:spacing w:before="80" w:after="80" w:line="264" w:lineRule="auto"/>
              <w:jc w:val="left"/>
            </w:pPr>
            <w:r>
              <w:rPr>
                <w:sz w:val="22"/>
              </w:rPr>
              <w:t>Route-level outage and recovery test (test_live_recovery.py): DOWN, DOWN, UP</w:t>
            </w:r>
          </w:p>
        </w:tc>
        <w:tc>
          <w:tcPr>
            <w:tcW w:w="2400" w:type="dxa"/>
            <w:tcBorders>
              <w:top w:val="single" w:color="D9D9D9" w:sz="4" w:space="0"/>
              <w:left w:val="single" w:color="D9D9D9" w:sz="4" w:space="0"/>
              <w:bottom w:val="single" w:color="D9D9D9" w:sz="4" w:space="0"/>
              <w:right w:val="single" w:color="D9D9D9" w:sz="4" w:space="0"/>
            </w:tcBorders>
          </w:tcPr>
          <w:p w14:paraId="2BBBFCAB">
            <w:pPr>
              <w:spacing w:before="80" w:after="80" w:line="264" w:lineRule="auto"/>
              <w:jc w:val="left"/>
            </w:pPr>
            <w:r>
              <w:rPr>
                <w:sz w:val="22"/>
              </w:rPr>
              <w:t>Three HTTP 200 responses; incident opened and then closed in a temporary database</w:t>
            </w:r>
          </w:p>
        </w:tc>
        <w:tc>
          <w:tcPr>
            <w:tcW w:w="2450" w:type="dxa"/>
            <w:tcBorders>
              <w:top w:val="single" w:color="D9D9D9" w:sz="4" w:space="0"/>
              <w:left w:val="single" w:color="D9D9D9" w:sz="4" w:space="0"/>
              <w:bottom w:val="single" w:color="D9D9D9" w:sz="4" w:space="0"/>
              <w:right w:val="single" w:color="D9D9D9" w:sz="4" w:space="0"/>
            </w:tcBorders>
          </w:tcPr>
          <w:p w14:paraId="7FA178E1">
            <w:pPr>
              <w:spacing w:before="80" w:after="80" w:line="264" w:lineRule="auto"/>
              <w:jc w:val="left"/>
            </w:pPr>
            <w:r>
              <w:rPr>
                <w:sz w:val="22"/>
              </w:rPr>
              <w:t>First request returned HTTP 500 (StopIteration raised by the mocked ping); assertion failed</w:t>
            </w:r>
          </w:p>
        </w:tc>
        <w:tc>
          <w:tcPr>
            <w:tcW w:w="1479" w:type="dxa"/>
            <w:tcBorders>
              <w:top w:val="single" w:color="D9D9D9" w:sz="4" w:space="0"/>
              <w:left w:val="single" w:color="D9D9D9" w:sz="4" w:space="0"/>
              <w:bottom w:val="single" w:color="D9D9D9" w:sz="4" w:space="0"/>
              <w:right w:val="single" w:color="D9D9D9" w:sz="4" w:space="0"/>
            </w:tcBorders>
          </w:tcPr>
          <w:p w14:paraId="59AE1A01">
            <w:pPr>
              <w:spacing w:before="80" w:after="80" w:line="264" w:lineRule="auto"/>
              <w:jc w:val="left"/>
            </w:pPr>
            <w:r>
              <w:rPr>
                <w:sz w:val="22"/>
              </w:rPr>
              <w:t>Fail (test-script defect, see Section 5.4)</w:t>
            </w:r>
          </w:p>
        </w:tc>
      </w:tr>
    </w:tbl>
    <w:p w14:paraId="0519CBA5">
      <w:pPr>
        <w:jc w:val="center"/>
      </w:pPr>
      <w:bookmarkStart w:id="37" w:name="_GoBack"/>
      <w:bookmarkEnd w:id="37"/>
      <w:r>
        <w:t>Table 4.1 Test plan and observed results</w:t>
      </w:r>
    </w:p>
    <w:p w14:paraId="5453D9E2">
      <w:pPr>
        <w:jc w:val="center"/>
        <w:rPr>
          <w:rFonts w:hint="default"/>
          <w:lang w:val="en-US"/>
        </w:rPr>
      </w:pPr>
      <w:r>
        <w:rPr>
          <w:rFonts w:hint="default"/>
          <w:lang w:val="en-US"/>
        </w:rPr>
        <w:drawing>
          <wp:inline distT="0" distB="0" distL="114300" distR="114300">
            <wp:extent cx="5567680" cy="8847455"/>
            <wp:effectExtent l="0" t="0" r="10160" b="6985"/>
            <wp:docPr id="6" name="Picture 6" descr="127.0.0.1_500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27.0.0.1_5000_"/>
                    <pic:cNvPicPr>
                      <a:picLocks noChangeAspect="1"/>
                    </pic:cNvPicPr>
                  </pic:nvPicPr>
                  <pic:blipFill>
                    <a:blip r:embed="rId9"/>
                    <a:stretch>
                      <a:fillRect/>
                    </a:stretch>
                  </pic:blipFill>
                  <pic:spPr>
                    <a:xfrm>
                      <a:off x="0" y="0"/>
                      <a:ext cx="5567680" cy="8847455"/>
                    </a:xfrm>
                    <a:prstGeom prst="rect">
                      <a:avLst/>
                    </a:prstGeom>
                  </pic:spPr>
                </pic:pic>
              </a:graphicData>
            </a:graphic>
          </wp:inline>
        </w:drawing>
      </w:r>
    </w:p>
    <w:p w14:paraId="744D43B5"/>
    <w:p w14:paraId="6654B9A4">
      <w:pPr>
        <w:pStyle w:val="3"/>
      </w:pPr>
      <w:bookmarkStart w:id="22" w:name="_Toc243475656"/>
      <w:r>
        <w:t>4.2 Results and Execution Evidence</w:t>
      </w:r>
      <w:bookmarkEnd w:id="22"/>
    </w:p>
    <w:p w14:paraId="45665C56">
      <w:r>
        <w:t>Table 4.2 summarizes the execution evidence; the raw console output is reproduced in Appendix B. The Packet Tracer evidence is shown in Figures 4.1 and 4.2. Because the dashboard runs with DEMO_MODE = True, none of its ICMP values is presented here as a measured network result.</w:t>
      </w:r>
    </w:p>
    <w:tbl>
      <w:tblPr>
        <w:tblStyle w:val="12"/>
        <w:tblW w:w="0" w:type="auto"/>
        <w:tblInd w:w="0" w:type="dxa"/>
        <w:tblLayout w:type="fixed"/>
        <w:tblCellMar>
          <w:top w:w="0" w:type="dxa"/>
          <w:left w:w="108" w:type="dxa"/>
          <w:bottom w:w="0" w:type="dxa"/>
          <w:right w:w="108" w:type="dxa"/>
        </w:tblCellMar>
      </w:tblPr>
      <w:tblGrid>
        <w:gridCol w:w="2300"/>
        <w:gridCol w:w="3500"/>
        <w:gridCol w:w="3229"/>
      </w:tblGrid>
      <w:tr w14:paraId="7A7D6EBD">
        <w:tblPrEx>
          <w:tblCellMar>
            <w:top w:w="0" w:type="dxa"/>
            <w:left w:w="108" w:type="dxa"/>
            <w:bottom w:w="0" w:type="dxa"/>
            <w:right w:w="108" w:type="dxa"/>
          </w:tblCellMar>
        </w:tblPrEx>
        <w:trPr>
          <w:cantSplit/>
          <w:tblHeader/>
        </w:trPr>
        <w:tc>
          <w:tcPr>
            <w:tcW w:w="2300" w:type="dxa"/>
            <w:tcBorders>
              <w:top w:val="single" w:color="D9D9D9" w:sz="4" w:space="0"/>
              <w:left w:val="single" w:color="D9D9D9" w:sz="4" w:space="0"/>
              <w:bottom w:val="single" w:color="D9D9D9" w:sz="4" w:space="0"/>
              <w:right w:val="single" w:color="D9D9D9" w:sz="4" w:space="0"/>
            </w:tcBorders>
            <w:shd w:val="clear" w:color="auto" w:fill="EEEEEE"/>
          </w:tcPr>
          <w:p w14:paraId="557BADFF">
            <w:pPr>
              <w:spacing w:before="80" w:after="80" w:line="264" w:lineRule="auto"/>
              <w:jc w:val="left"/>
            </w:pPr>
            <w:r>
              <w:rPr>
                <w:b/>
                <w:sz w:val="22"/>
              </w:rPr>
              <w:t>Evidence</w:t>
            </w:r>
          </w:p>
        </w:tc>
        <w:tc>
          <w:tcPr>
            <w:tcW w:w="3500" w:type="dxa"/>
            <w:tcBorders>
              <w:top w:val="single" w:color="D9D9D9" w:sz="4" w:space="0"/>
              <w:left w:val="single" w:color="D9D9D9" w:sz="4" w:space="0"/>
              <w:bottom w:val="single" w:color="D9D9D9" w:sz="4" w:space="0"/>
              <w:right w:val="single" w:color="D9D9D9" w:sz="4" w:space="0"/>
            </w:tcBorders>
            <w:shd w:val="clear" w:color="auto" w:fill="EEEEEE"/>
          </w:tcPr>
          <w:p w14:paraId="2AE48790">
            <w:pPr>
              <w:spacing w:before="80" w:after="80" w:line="264" w:lineRule="auto"/>
              <w:jc w:val="left"/>
            </w:pPr>
            <w:r>
              <w:rPr>
                <w:b/>
                <w:sz w:val="22"/>
              </w:rPr>
              <w:t>Observed output</w:t>
            </w:r>
          </w:p>
        </w:tc>
        <w:tc>
          <w:tcPr>
            <w:tcW w:w="3229" w:type="dxa"/>
            <w:tcBorders>
              <w:top w:val="single" w:color="D9D9D9" w:sz="4" w:space="0"/>
              <w:left w:val="single" w:color="D9D9D9" w:sz="4" w:space="0"/>
              <w:bottom w:val="single" w:color="D9D9D9" w:sz="4" w:space="0"/>
              <w:right w:val="single" w:color="D9D9D9" w:sz="4" w:space="0"/>
            </w:tcBorders>
            <w:shd w:val="clear" w:color="auto" w:fill="EEEEEE"/>
          </w:tcPr>
          <w:p w14:paraId="3EC5D3BA">
            <w:pPr>
              <w:spacing w:before="80" w:after="80" w:line="264" w:lineRule="auto"/>
              <w:jc w:val="left"/>
            </w:pPr>
            <w:r>
              <w:rPr>
                <w:b/>
                <w:sz w:val="22"/>
              </w:rPr>
              <w:t>What it shows</w:t>
            </w:r>
          </w:p>
        </w:tc>
      </w:tr>
      <w:tr w14:paraId="3D1928F5">
        <w:tblPrEx>
          <w:tblCellMar>
            <w:top w:w="0" w:type="dxa"/>
            <w:left w:w="108" w:type="dxa"/>
            <w:bottom w:w="0" w:type="dxa"/>
            <w:right w:w="108" w:type="dxa"/>
          </w:tblCellMar>
        </w:tblPrEx>
        <w:trPr>
          <w:cantSplit/>
        </w:trPr>
        <w:tc>
          <w:tcPr>
            <w:tcW w:w="2300" w:type="dxa"/>
            <w:tcBorders>
              <w:top w:val="single" w:color="D9D9D9" w:sz="4" w:space="0"/>
              <w:left w:val="single" w:color="D9D9D9" w:sz="4" w:space="0"/>
              <w:bottom w:val="single" w:color="D9D9D9" w:sz="4" w:space="0"/>
              <w:right w:val="single" w:color="D9D9D9" w:sz="4" w:space="0"/>
            </w:tcBorders>
          </w:tcPr>
          <w:p w14:paraId="399CF1B4">
            <w:pPr>
              <w:spacing w:before="80" w:after="80" w:line="264" w:lineRule="auto"/>
              <w:jc w:val="left"/>
            </w:pPr>
            <w:r>
              <w:rPr>
                <w:sz w:val="22"/>
              </w:rPr>
              <w:t>Console output of fault_diagnosis.py (T1)</w:t>
            </w:r>
          </w:p>
        </w:tc>
        <w:tc>
          <w:tcPr>
            <w:tcW w:w="3500" w:type="dxa"/>
            <w:tcBorders>
              <w:top w:val="single" w:color="D9D9D9" w:sz="4" w:space="0"/>
              <w:left w:val="single" w:color="D9D9D9" w:sz="4" w:space="0"/>
              <w:bottom w:val="single" w:color="D9D9D9" w:sz="4" w:space="0"/>
              <w:right w:val="single" w:color="D9D9D9" w:sz="4" w:space="0"/>
            </w:tcBorders>
          </w:tcPr>
          <w:p w14:paraId="42789B78">
            <w:pPr>
              <w:spacing w:before="80" w:after="80" w:line="264" w:lineRule="auto"/>
              <w:jc w:val="left"/>
            </w:pPr>
            <w:r>
              <w:rPr>
                <w:sz w:val="22"/>
              </w:rPr>
              <w:t>FAILURE_RECORDED (failed check 1); OUTAGE_CONFIRMED (DOWN after 2 consecutive failed checks); RECOVERED</w:t>
            </w:r>
          </w:p>
        </w:tc>
        <w:tc>
          <w:tcPr>
            <w:tcW w:w="3229" w:type="dxa"/>
            <w:tcBorders>
              <w:top w:val="single" w:color="D9D9D9" w:sz="4" w:space="0"/>
              <w:left w:val="single" w:color="D9D9D9" w:sz="4" w:space="0"/>
              <w:bottom w:val="single" w:color="D9D9D9" w:sz="4" w:space="0"/>
              <w:right w:val="single" w:color="D9D9D9" w:sz="4" w:space="0"/>
            </w:tcBorders>
          </w:tcPr>
          <w:p w14:paraId="6272B930">
            <w:pPr>
              <w:spacing w:before="80" w:after="80" w:line="264" w:lineRule="auto"/>
              <w:jc w:val="left"/>
            </w:pPr>
            <w:r>
              <w:rPr>
                <w:sz w:val="22"/>
              </w:rPr>
              <w:t>The threshold of two consecutive failures confirms an outage, and the next UP check produces a recovery event (O4).</w:t>
            </w:r>
          </w:p>
        </w:tc>
      </w:tr>
      <w:tr w14:paraId="5265ACD4">
        <w:tblPrEx>
          <w:tblCellMar>
            <w:top w:w="0" w:type="dxa"/>
            <w:left w:w="108" w:type="dxa"/>
            <w:bottom w:w="0" w:type="dxa"/>
            <w:right w:w="108" w:type="dxa"/>
          </w:tblCellMar>
        </w:tblPrEx>
        <w:trPr>
          <w:cantSplit/>
        </w:trPr>
        <w:tc>
          <w:tcPr>
            <w:tcW w:w="2300" w:type="dxa"/>
            <w:tcBorders>
              <w:top w:val="single" w:color="D9D9D9" w:sz="4" w:space="0"/>
              <w:left w:val="single" w:color="D9D9D9" w:sz="4" w:space="0"/>
              <w:bottom w:val="single" w:color="D9D9D9" w:sz="4" w:space="0"/>
              <w:right w:val="single" w:color="D9D9D9" w:sz="4" w:space="0"/>
            </w:tcBorders>
          </w:tcPr>
          <w:p w14:paraId="31DB4653">
            <w:pPr>
              <w:spacing w:before="80" w:after="80" w:line="264" w:lineRule="auto"/>
              <w:jc w:val="left"/>
            </w:pPr>
            <w:r>
              <w:rPr>
                <w:sz w:val="22"/>
              </w:rPr>
              <w:t>test_recovery_workflow.py (T2)</w:t>
            </w:r>
          </w:p>
        </w:tc>
        <w:tc>
          <w:tcPr>
            <w:tcW w:w="3500" w:type="dxa"/>
            <w:tcBorders>
              <w:top w:val="single" w:color="D9D9D9" w:sz="4" w:space="0"/>
              <w:left w:val="single" w:color="D9D9D9" w:sz="4" w:space="0"/>
              <w:bottom w:val="single" w:color="D9D9D9" w:sz="4" w:space="0"/>
              <w:right w:val="single" w:color="D9D9D9" w:sz="4" w:space="0"/>
            </w:tcBorders>
          </w:tcPr>
          <w:p w14:paraId="79643371">
            <w:pPr>
              <w:spacing w:before="80" w:after="80" w:line="264" w:lineRule="auto"/>
              <w:jc w:val="left"/>
            </w:pPr>
            <w:r>
              <w:rPr>
                <w:sz w:val="22"/>
              </w:rPr>
              <w:t>Four PASS lines; incident ID 1 closed with a duration of 90.0 s</w:t>
            </w:r>
          </w:p>
        </w:tc>
        <w:tc>
          <w:tcPr>
            <w:tcW w:w="3229" w:type="dxa"/>
            <w:tcBorders>
              <w:top w:val="single" w:color="D9D9D9" w:sz="4" w:space="0"/>
              <w:left w:val="single" w:color="D9D9D9" w:sz="4" w:space="0"/>
              <w:bottom w:val="single" w:color="D9D9D9" w:sz="4" w:space="0"/>
              <w:right w:val="single" w:color="D9D9D9" w:sz="4" w:space="0"/>
            </w:tcBorders>
          </w:tcPr>
          <w:p w14:paraId="2D7F9A95">
            <w:pPr>
              <w:spacing w:before="80" w:after="80" w:line="264" w:lineRule="auto"/>
              <w:jc w:val="left"/>
            </w:pPr>
            <w:r>
              <w:rPr>
                <w:sz w:val="22"/>
              </w:rPr>
              <w:t>Outage and recovery are written to SQLite with the correct duration (O4).</w:t>
            </w:r>
          </w:p>
        </w:tc>
      </w:tr>
      <w:tr w14:paraId="0D5B3384">
        <w:tblPrEx>
          <w:tblCellMar>
            <w:top w:w="0" w:type="dxa"/>
            <w:left w:w="108" w:type="dxa"/>
            <w:bottom w:w="0" w:type="dxa"/>
            <w:right w:w="108" w:type="dxa"/>
          </w:tblCellMar>
        </w:tblPrEx>
        <w:trPr>
          <w:cantSplit/>
        </w:trPr>
        <w:tc>
          <w:tcPr>
            <w:tcW w:w="2300" w:type="dxa"/>
            <w:tcBorders>
              <w:top w:val="single" w:color="D9D9D9" w:sz="4" w:space="0"/>
              <w:left w:val="single" w:color="D9D9D9" w:sz="4" w:space="0"/>
              <w:bottom w:val="single" w:color="D9D9D9" w:sz="4" w:space="0"/>
              <w:right w:val="single" w:color="D9D9D9" w:sz="4" w:space="0"/>
            </w:tcBorders>
          </w:tcPr>
          <w:p w14:paraId="1260F95C">
            <w:pPr>
              <w:spacing w:before="80" w:after="80" w:line="264" w:lineRule="auto"/>
              <w:jc w:val="left"/>
            </w:pPr>
            <w:r>
              <w:rPr>
                <w:sz w:val="22"/>
              </w:rPr>
              <w:t>check_tcp_port() calls (T3, T4)</w:t>
            </w:r>
          </w:p>
        </w:tc>
        <w:tc>
          <w:tcPr>
            <w:tcW w:w="3500" w:type="dxa"/>
            <w:tcBorders>
              <w:top w:val="single" w:color="D9D9D9" w:sz="4" w:space="0"/>
              <w:left w:val="single" w:color="D9D9D9" w:sz="4" w:space="0"/>
              <w:bottom w:val="single" w:color="D9D9D9" w:sz="4" w:space="0"/>
              <w:right w:val="single" w:color="D9D9D9" w:sz="4" w:space="0"/>
            </w:tcBorders>
          </w:tcPr>
          <w:p w14:paraId="77E687C1">
            <w:pPr>
              <w:spacing w:before="80" w:after="80" w:line="264" w:lineRule="auto"/>
              <w:jc w:val="left"/>
            </w:pPr>
            <w:r>
              <w:rPr>
                <w:sz w:val="22"/>
              </w:rPr>
              <w:t>OPEN with 1.93 ms; “Connection refused; no service accepted the connection.”; “[Errno -2] Name or service not known”</w:t>
            </w:r>
          </w:p>
        </w:tc>
        <w:tc>
          <w:tcPr>
            <w:tcW w:w="3229" w:type="dxa"/>
            <w:tcBorders>
              <w:top w:val="single" w:color="D9D9D9" w:sz="4" w:space="0"/>
              <w:left w:val="single" w:color="D9D9D9" w:sz="4" w:space="0"/>
              <w:bottom w:val="single" w:color="D9D9D9" w:sz="4" w:space="0"/>
              <w:right w:val="single" w:color="D9D9D9" w:sz="4" w:space="0"/>
            </w:tcBorders>
          </w:tcPr>
          <w:p w14:paraId="60DC077F">
            <w:pPr>
              <w:spacing w:before="80" w:after="80" w:line="264" w:lineRule="auto"/>
              <w:jc w:val="left"/>
            </w:pPr>
            <w:r>
              <w:rPr>
                <w:sz w:val="22"/>
              </w:rPr>
              <w:t>TCP results are classified as OPEN or CLOSED_OR_UNREACHABLE with a reason (O3).</w:t>
            </w:r>
          </w:p>
        </w:tc>
      </w:tr>
      <w:tr w14:paraId="77F43457">
        <w:tblPrEx>
          <w:tblCellMar>
            <w:top w:w="0" w:type="dxa"/>
            <w:left w:w="108" w:type="dxa"/>
            <w:bottom w:w="0" w:type="dxa"/>
            <w:right w:w="108" w:type="dxa"/>
          </w:tblCellMar>
        </w:tblPrEx>
        <w:trPr>
          <w:cantSplit/>
        </w:trPr>
        <w:tc>
          <w:tcPr>
            <w:tcW w:w="2300" w:type="dxa"/>
            <w:tcBorders>
              <w:top w:val="single" w:color="D9D9D9" w:sz="4" w:space="0"/>
              <w:left w:val="single" w:color="D9D9D9" w:sz="4" w:space="0"/>
              <w:bottom w:val="single" w:color="D9D9D9" w:sz="4" w:space="0"/>
              <w:right w:val="single" w:color="D9D9D9" w:sz="4" w:space="0"/>
            </w:tcBorders>
          </w:tcPr>
          <w:p w14:paraId="3EA39776">
            <w:pPr>
              <w:spacing w:before="80" w:after="80" w:line="264" w:lineRule="auto"/>
              <w:jc w:val="left"/>
            </w:pPr>
            <w:r>
              <w:rPr>
                <w:sz w:val="22"/>
              </w:rPr>
              <w:t>ping_device() without a ping utility (T5)</w:t>
            </w:r>
          </w:p>
        </w:tc>
        <w:tc>
          <w:tcPr>
            <w:tcW w:w="3500" w:type="dxa"/>
            <w:tcBorders>
              <w:top w:val="single" w:color="D9D9D9" w:sz="4" w:space="0"/>
              <w:left w:val="single" w:color="D9D9D9" w:sz="4" w:space="0"/>
              <w:bottom w:val="single" w:color="D9D9D9" w:sz="4" w:space="0"/>
              <w:right w:val="single" w:color="D9D9D9" w:sz="4" w:space="0"/>
            </w:tcBorders>
          </w:tcPr>
          <w:p w14:paraId="59467CCC">
            <w:pPr>
              <w:spacing w:before="80" w:after="80" w:line="264" w:lineRule="auto"/>
              <w:jc w:val="left"/>
            </w:pPr>
            <w:r>
              <w:rPr>
                <w:sz w:val="22"/>
              </w:rPr>
              <w:t>Status ERROR; “Ping executable was not found on this system.”</w:t>
            </w:r>
          </w:p>
        </w:tc>
        <w:tc>
          <w:tcPr>
            <w:tcW w:w="3229" w:type="dxa"/>
            <w:tcBorders>
              <w:top w:val="single" w:color="D9D9D9" w:sz="4" w:space="0"/>
              <w:left w:val="single" w:color="D9D9D9" w:sz="4" w:space="0"/>
              <w:bottom w:val="single" w:color="D9D9D9" w:sz="4" w:space="0"/>
              <w:right w:val="single" w:color="D9D9D9" w:sz="4" w:space="0"/>
            </w:tcBorders>
          </w:tcPr>
          <w:p w14:paraId="50B49F70">
            <w:pPr>
              <w:spacing w:before="80" w:after="80" w:line="264" w:lineRule="auto"/>
              <w:jc w:val="left"/>
            </w:pPr>
            <w:r>
              <w:rPr>
                <w:sz w:val="22"/>
              </w:rPr>
              <w:t>Errors are handled without crashing; live ping parsing was not exercised (O2).</w:t>
            </w:r>
          </w:p>
        </w:tc>
      </w:tr>
      <w:tr w14:paraId="4363A048">
        <w:tblPrEx>
          <w:tblCellMar>
            <w:top w:w="0" w:type="dxa"/>
            <w:left w:w="108" w:type="dxa"/>
            <w:bottom w:w="0" w:type="dxa"/>
            <w:right w:w="108" w:type="dxa"/>
          </w:tblCellMar>
        </w:tblPrEx>
        <w:trPr>
          <w:cantSplit/>
        </w:trPr>
        <w:tc>
          <w:tcPr>
            <w:tcW w:w="2300" w:type="dxa"/>
            <w:tcBorders>
              <w:top w:val="single" w:color="D9D9D9" w:sz="4" w:space="0"/>
              <w:left w:val="single" w:color="D9D9D9" w:sz="4" w:space="0"/>
              <w:bottom w:val="single" w:color="D9D9D9" w:sz="4" w:space="0"/>
              <w:right w:val="single" w:color="D9D9D9" w:sz="4" w:space="0"/>
            </w:tcBorders>
          </w:tcPr>
          <w:p w14:paraId="0C31F933">
            <w:pPr>
              <w:spacing w:before="80" w:after="80" w:line="264" w:lineRule="auto"/>
              <w:jc w:val="left"/>
            </w:pPr>
            <w:r>
              <w:rPr>
                <w:sz w:val="22"/>
              </w:rPr>
              <w:t>Dashboard route in demo mode (T7)</w:t>
            </w:r>
          </w:p>
        </w:tc>
        <w:tc>
          <w:tcPr>
            <w:tcW w:w="3500" w:type="dxa"/>
            <w:tcBorders>
              <w:top w:val="single" w:color="D9D9D9" w:sz="4" w:space="0"/>
              <w:left w:val="single" w:color="D9D9D9" w:sz="4" w:space="0"/>
              <w:bottom w:val="single" w:color="D9D9D9" w:sz="4" w:space="0"/>
              <w:right w:val="single" w:color="D9D9D9" w:sz="4" w:space="0"/>
            </w:tcBorders>
          </w:tcPr>
          <w:p w14:paraId="7F29B9D1">
            <w:pPr>
              <w:spacing w:before="80" w:after="80" w:line="264" w:lineRule="auto"/>
              <w:jc w:val="left"/>
            </w:pPr>
            <w:r>
              <w:rPr>
                <w:sz w:val="22"/>
              </w:rPr>
              <w:t>HTTP 200; demo-mode banner; 5 devices; 2 Packet Tracer rows; both chart routes return PNG images</w:t>
            </w:r>
          </w:p>
        </w:tc>
        <w:tc>
          <w:tcPr>
            <w:tcW w:w="3229" w:type="dxa"/>
            <w:tcBorders>
              <w:top w:val="single" w:color="D9D9D9" w:sz="4" w:space="0"/>
              <w:left w:val="single" w:color="D9D9D9" w:sz="4" w:space="0"/>
              <w:bottom w:val="single" w:color="D9D9D9" w:sz="4" w:space="0"/>
              <w:right w:val="single" w:color="D9D9D9" w:sz="4" w:space="0"/>
            </w:tcBorders>
          </w:tcPr>
          <w:p w14:paraId="714CB69B">
            <w:pPr>
              <w:spacing w:before="80" w:after="80" w:line="264" w:lineRule="auto"/>
              <w:jc w:val="left"/>
            </w:pPr>
            <w:r>
              <w:rPr>
                <w:sz w:val="22"/>
              </w:rPr>
              <w:t>The dashboard, charts and Packet Tracer table render; ICMP values are simulated (O1, O5, O6).</w:t>
            </w:r>
          </w:p>
        </w:tc>
      </w:tr>
      <w:tr w14:paraId="7ADA349B">
        <w:tblPrEx>
          <w:tblCellMar>
            <w:top w:w="0" w:type="dxa"/>
            <w:left w:w="108" w:type="dxa"/>
            <w:bottom w:w="0" w:type="dxa"/>
            <w:right w:w="108" w:type="dxa"/>
          </w:tblCellMar>
        </w:tblPrEx>
        <w:trPr>
          <w:cantSplit/>
        </w:trPr>
        <w:tc>
          <w:tcPr>
            <w:tcW w:w="2300" w:type="dxa"/>
            <w:tcBorders>
              <w:top w:val="single" w:color="D9D9D9" w:sz="4" w:space="0"/>
              <w:left w:val="single" w:color="D9D9D9" w:sz="4" w:space="0"/>
              <w:bottom w:val="single" w:color="D9D9D9" w:sz="4" w:space="0"/>
              <w:right w:val="single" w:color="D9D9D9" w:sz="4" w:space="0"/>
            </w:tcBorders>
          </w:tcPr>
          <w:p w14:paraId="09078B95">
            <w:pPr>
              <w:spacing w:before="80" w:after="80" w:line="264" w:lineRule="auto"/>
              <w:jc w:val="left"/>
            </w:pPr>
            <w:r>
              <w:rPr>
                <w:sz w:val="22"/>
              </w:rPr>
              <w:t>Packet Tracer results (T8, T9)</w:t>
            </w:r>
          </w:p>
        </w:tc>
        <w:tc>
          <w:tcPr>
            <w:tcW w:w="3500" w:type="dxa"/>
            <w:tcBorders>
              <w:top w:val="single" w:color="D9D9D9" w:sz="4" w:space="0"/>
              <w:left w:val="single" w:color="D9D9D9" w:sz="4" w:space="0"/>
              <w:bottom w:val="single" w:color="D9D9D9" w:sz="4" w:space="0"/>
              <w:right w:val="single" w:color="D9D9D9" w:sz="4" w:space="0"/>
            </w:tcBorders>
          </w:tcPr>
          <w:p w14:paraId="5C4CE45B">
            <w:pPr>
              <w:spacing w:before="80" w:after="80" w:line="264" w:lineRule="auto"/>
              <w:jc w:val="left"/>
            </w:pPr>
            <w:r>
              <w:rPr>
                <w:sz w:val="22"/>
              </w:rPr>
              <w:t>Normal: 4 sent, 4 received, 0% loss, UP. PC1 disconnected: 3 sent, 0 received, 100% loss, DOWN</w:t>
            </w:r>
          </w:p>
        </w:tc>
        <w:tc>
          <w:tcPr>
            <w:tcW w:w="3229" w:type="dxa"/>
            <w:tcBorders>
              <w:top w:val="single" w:color="D9D9D9" w:sz="4" w:space="0"/>
              <w:left w:val="single" w:color="D9D9D9" w:sz="4" w:space="0"/>
              <w:bottom w:val="single" w:color="D9D9D9" w:sz="4" w:space="0"/>
              <w:right w:val="single" w:color="D9D9D9" w:sz="4" w:space="0"/>
            </w:tcBorders>
          </w:tcPr>
          <w:p w14:paraId="04CD4A67">
            <w:pPr>
              <w:spacing w:before="80" w:after="80" w:line="264" w:lineRule="auto"/>
              <w:jc w:val="left"/>
            </w:pPr>
            <w:r>
              <w:rPr>
                <w:sz w:val="22"/>
              </w:rPr>
              <w:t>A healthy path and a broken path produce clearly different loss and status values (O6).</w:t>
            </w:r>
          </w:p>
        </w:tc>
      </w:tr>
      <w:tr w14:paraId="5A0C8935">
        <w:tblPrEx>
          <w:tblCellMar>
            <w:top w:w="0" w:type="dxa"/>
            <w:left w:w="108" w:type="dxa"/>
            <w:bottom w:w="0" w:type="dxa"/>
            <w:right w:w="108" w:type="dxa"/>
          </w:tblCellMar>
        </w:tblPrEx>
        <w:trPr>
          <w:cantSplit/>
        </w:trPr>
        <w:tc>
          <w:tcPr>
            <w:tcW w:w="2300" w:type="dxa"/>
            <w:tcBorders>
              <w:top w:val="single" w:color="D9D9D9" w:sz="4" w:space="0"/>
              <w:left w:val="single" w:color="D9D9D9" w:sz="4" w:space="0"/>
              <w:bottom w:val="single" w:color="D9D9D9" w:sz="4" w:space="0"/>
              <w:right w:val="single" w:color="D9D9D9" w:sz="4" w:space="0"/>
            </w:tcBorders>
          </w:tcPr>
          <w:p w14:paraId="4B001950">
            <w:pPr>
              <w:spacing w:before="80" w:after="80" w:line="264" w:lineRule="auto"/>
              <w:jc w:val="left"/>
            </w:pPr>
            <w:r>
              <w:rPr>
                <w:sz w:val="22"/>
              </w:rPr>
              <w:t>test_live_recovery.py (T10)</w:t>
            </w:r>
          </w:p>
        </w:tc>
        <w:tc>
          <w:tcPr>
            <w:tcW w:w="3500" w:type="dxa"/>
            <w:tcBorders>
              <w:top w:val="single" w:color="D9D9D9" w:sz="4" w:space="0"/>
              <w:left w:val="single" w:color="D9D9D9" w:sz="4" w:space="0"/>
              <w:bottom w:val="single" w:color="D9D9D9" w:sz="4" w:space="0"/>
              <w:right w:val="single" w:color="D9D9D9" w:sz="4" w:space="0"/>
            </w:tcBorders>
          </w:tcPr>
          <w:p w14:paraId="52D33035">
            <w:pPr>
              <w:spacing w:before="80" w:after="80" w:line="264" w:lineRule="auto"/>
              <w:jc w:val="left"/>
            </w:pPr>
            <w:r>
              <w:rPr>
                <w:sz w:val="22"/>
              </w:rPr>
              <w:t>AssertionError: Dashboard request 1 failed: 500</w:t>
            </w:r>
          </w:p>
        </w:tc>
        <w:tc>
          <w:tcPr>
            <w:tcW w:w="3229" w:type="dxa"/>
            <w:tcBorders>
              <w:top w:val="single" w:color="D9D9D9" w:sz="4" w:space="0"/>
              <w:left w:val="single" w:color="D9D9D9" w:sz="4" w:space="0"/>
              <w:bottom w:val="single" w:color="D9D9D9" w:sz="4" w:space="0"/>
              <w:right w:val="single" w:color="D9D9D9" w:sz="4" w:space="0"/>
            </w:tcBorders>
          </w:tcPr>
          <w:p w14:paraId="647CB2D6">
            <w:pPr>
              <w:spacing w:before="80" w:after="80" w:line="264" w:lineRule="auto"/>
              <w:jc w:val="left"/>
            </w:pPr>
            <w:r>
              <w:rPr>
                <w:sz w:val="22"/>
              </w:rPr>
              <w:t>Route-level recovery test does not run as written; the cause is analysed in Section 5.4 (O4).</w:t>
            </w:r>
          </w:p>
        </w:tc>
      </w:tr>
    </w:tbl>
    <w:p w14:paraId="6B4E9530">
      <w:pPr>
        <w:jc w:val="center"/>
      </w:pPr>
      <w:r>
        <w:t>Table 4.2 Results and Execution Evidence</w:t>
      </w:r>
    </w:p>
    <w:p w14:paraId="12BE9878">
      <w:r>
        <w:rPr>
          <w:rFonts w:hint="default"/>
          <w:lang w:val="en-US"/>
        </w:rPr>
        <w:drawing>
          <wp:inline distT="0" distB="0" distL="114300" distR="114300">
            <wp:extent cx="5727700" cy="3813810"/>
            <wp:effectExtent l="0" t="0" r="2540" b="11430"/>
            <wp:docPr id="3" name="Picture 3" descr="normal_conne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ormal_connectivity"/>
                    <pic:cNvPicPr>
                      <a:picLocks noChangeAspect="1"/>
                    </pic:cNvPicPr>
                  </pic:nvPicPr>
                  <pic:blipFill>
                    <a:blip r:embed="rId10"/>
                    <a:stretch>
                      <a:fillRect/>
                    </a:stretch>
                  </pic:blipFill>
                  <pic:spPr>
                    <a:xfrm>
                      <a:off x="0" y="0"/>
                      <a:ext cx="5727700" cy="3813810"/>
                    </a:xfrm>
                    <a:prstGeom prst="rect">
                      <a:avLst/>
                    </a:prstGeom>
                  </pic:spPr>
                </pic:pic>
              </a:graphicData>
            </a:graphic>
          </wp:inline>
        </w:drawing>
      </w:r>
    </w:p>
    <w:p w14:paraId="46E9D18C">
      <w:pPr>
        <w:jc w:val="center"/>
      </w:pPr>
      <w:r>
        <w:t>Figure 4.1 Packet Tracer normal-connectivity result</w:t>
      </w:r>
    </w:p>
    <w:p w14:paraId="2BC26F38">
      <w:r>
        <w:t>Figure 4.1 corresponds to the “Normal connectivity” row of simulation_results.csv: 4 packets were sent and 4 were received, so the packet loss is (4 − 4) / 4 × 100 = 0% and the status is UP. This is the baseline against which the failure scenario is compared.</w:t>
      </w:r>
    </w:p>
    <w:p w14:paraId="6C78510E">
      <w:pPr>
        <w:rPr>
          <w:rFonts w:hint="default"/>
          <w:lang w:val="en-US"/>
        </w:rPr>
      </w:pPr>
      <w:r>
        <w:rPr>
          <w:rFonts w:hint="default"/>
          <w:lang w:val="en-US"/>
        </w:rPr>
        <w:drawing>
          <wp:inline distT="0" distB="0" distL="114300" distR="114300">
            <wp:extent cx="5727700" cy="3973195"/>
            <wp:effectExtent l="0" t="0" r="2540" b="4445"/>
            <wp:docPr id="4" name="Picture 4" descr="failed_conne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ailed_connectivity"/>
                    <pic:cNvPicPr>
                      <a:picLocks noChangeAspect="1"/>
                    </pic:cNvPicPr>
                  </pic:nvPicPr>
                  <pic:blipFill>
                    <a:blip r:embed="rId11"/>
                    <a:stretch>
                      <a:fillRect/>
                    </a:stretch>
                  </pic:blipFill>
                  <pic:spPr>
                    <a:xfrm>
                      <a:off x="0" y="0"/>
                      <a:ext cx="5727700" cy="3973195"/>
                    </a:xfrm>
                    <a:prstGeom prst="rect">
                      <a:avLst/>
                    </a:prstGeom>
                  </pic:spPr>
                </pic:pic>
              </a:graphicData>
            </a:graphic>
          </wp:inline>
        </w:drawing>
      </w:r>
    </w:p>
    <w:p w14:paraId="7DA8DC88">
      <w:pPr>
        <w:jc w:val="center"/>
      </w:pPr>
      <w:r>
        <w:t>Figure 4.2 Packet Tracer disconnected-PC result</w:t>
      </w:r>
    </w:p>
    <w:p w14:paraId="312A413D">
      <w:r>
        <w:t>Figure 4.2 corresponds to the “PC1 disconnected” row: 3 packets were sent and none was received, so the packet loss is (3 − 0) / 3 × 100 = 100% and the status is DOWN. With the project’s threshold of two consecutive failed checks, a host showing this behaviour would be confirmed as an outage on the second failed check.</w:t>
      </w:r>
    </w:p>
    <w:p w14:paraId="58750965">
      <w:pPr>
        <w:pStyle w:val="3"/>
      </w:pPr>
      <w:bookmarkStart w:id="23" w:name="_Toc243475657"/>
      <w:r>
        <w:t>4.3 Objective Achievement</w:t>
      </w:r>
      <w:bookmarkEnd w:id="23"/>
    </w:p>
    <w:p w14:paraId="13745441">
      <w:r>
        <w:t>Table 4.3 relates each objective of Table 1.4 to the test evidence. An objective is reported as achieved only where the corresponding tests passed, and the limitations that affect the result are stated in the outcome column.</w:t>
      </w:r>
    </w:p>
    <w:tbl>
      <w:tblPr>
        <w:tblStyle w:val="12"/>
        <w:tblW w:w="0" w:type="auto"/>
        <w:tblInd w:w="0" w:type="dxa"/>
        <w:tblLayout w:type="fixed"/>
        <w:tblCellMar>
          <w:top w:w="0" w:type="dxa"/>
          <w:left w:w="108" w:type="dxa"/>
          <w:bottom w:w="0" w:type="dxa"/>
          <w:right w:w="108" w:type="dxa"/>
        </w:tblCellMar>
      </w:tblPr>
      <w:tblGrid>
        <w:gridCol w:w="1200"/>
        <w:gridCol w:w="2400"/>
        <w:gridCol w:w="5429"/>
      </w:tblGrid>
      <w:tr w14:paraId="4438B9D4">
        <w:tblPrEx>
          <w:tblCellMar>
            <w:top w:w="0" w:type="dxa"/>
            <w:left w:w="108" w:type="dxa"/>
            <w:bottom w:w="0" w:type="dxa"/>
            <w:right w:w="108" w:type="dxa"/>
          </w:tblCellMar>
        </w:tblPrEx>
        <w:trPr>
          <w:cantSplit/>
          <w:tblHeader/>
        </w:trPr>
        <w:tc>
          <w:tcPr>
            <w:tcW w:w="1200" w:type="dxa"/>
            <w:tcBorders>
              <w:top w:val="single" w:color="D9D9D9" w:sz="4" w:space="0"/>
              <w:left w:val="single" w:color="D9D9D9" w:sz="4" w:space="0"/>
              <w:bottom w:val="single" w:color="D9D9D9" w:sz="4" w:space="0"/>
              <w:right w:val="single" w:color="D9D9D9" w:sz="4" w:space="0"/>
            </w:tcBorders>
            <w:shd w:val="clear" w:color="auto" w:fill="EEEEEE"/>
          </w:tcPr>
          <w:p w14:paraId="7B74A256">
            <w:pPr>
              <w:spacing w:before="80" w:after="80" w:line="264" w:lineRule="auto"/>
              <w:jc w:val="left"/>
            </w:pPr>
            <w:r>
              <w:rPr>
                <w:b/>
                <w:sz w:val="22"/>
              </w:rPr>
              <w:t>Objective ID</w:t>
            </w:r>
          </w:p>
        </w:tc>
        <w:tc>
          <w:tcPr>
            <w:tcW w:w="2400" w:type="dxa"/>
            <w:tcBorders>
              <w:top w:val="single" w:color="D9D9D9" w:sz="4" w:space="0"/>
              <w:left w:val="single" w:color="D9D9D9" w:sz="4" w:space="0"/>
              <w:bottom w:val="single" w:color="D9D9D9" w:sz="4" w:space="0"/>
              <w:right w:val="single" w:color="D9D9D9" w:sz="4" w:space="0"/>
            </w:tcBorders>
            <w:shd w:val="clear" w:color="auto" w:fill="EEEEEE"/>
          </w:tcPr>
          <w:p w14:paraId="23296119">
            <w:pPr>
              <w:spacing w:before="80" w:after="80" w:line="264" w:lineRule="auto"/>
              <w:jc w:val="left"/>
            </w:pPr>
            <w:r>
              <w:rPr>
                <w:b/>
                <w:sz w:val="22"/>
              </w:rPr>
              <w:t>Evidence or Test ID</w:t>
            </w:r>
          </w:p>
        </w:tc>
        <w:tc>
          <w:tcPr>
            <w:tcW w:w="5429" w:type="dxa"/>
            <w:tcBorders>
              <w:top w:val="single" w:color="D9D9D9" w:sz="4" w:space="0"/>
              <w:left w:val="single" w:color="D9D9D9" w:sz="4" w:space="0"/>
              <w:bottom w:val="single" w:color="D9D9D9" w:sz="4" w:space="0"/>
              <w:right w:val="single" w:color="D9D9D9" w:sz="4" w:space="0"/>
            </w:tcBorders>
            <w:shd w:val="clear" w:color="auto" w:fill="EEEEEE"/>
          </w:tcPr>
          <w:p w14:paraId="352ED67F">
            <w:pPr>
              <w:spacing w:before="80" w:after="80" w:line="264" w:lineRule="auto"/>
              <w:jc w:val="left"/>
            </w:pPr>
            <w:r>
              <w:rPr>
                <w:b/>
                <w:sz w:val="22"/>
              </w:rPr>
              <w:t>Outcome</w:t>
            </w:r>
          </w:p>
        </w:tc>
      </w:tr>
      <w:tr w14:paraId="6C86E98D">
        <w:tblPrEx>
          <w:tblCellMar>
            <w:top w:w="0" w:type="dxa"/>
            <w:left w:w="108" w:type="dxa"/>
            <w:bottom w:w="0" w:type="dxa"/>
            <w:right w:w="108" w:type="dxa"/>
          </w:tblCellMar>
        </w:tblPrEx>
        <w:trPr>
          <w:cantSplit/>
        </w:trPr>
        <w:tc>
          <w:tcPr>
            <w:tcW w:w="1200" w:type="dxa"/>
            <w:tcBorders>
              <w:top w:val="single" w:color="D9D9D9" w:sz="4" w:space="0"/>
              <w:left w:val="single" w:color="D9D9D9" w:sz="4" w:space="0"/>
              <w:bottom w:val="single" w:color="D9D9D9" w:sz="4" w:space="0"/>
              <w:right w:val="single" w:color="D9D9D9" w:sz="4" w:space="0"/>
            </w:tcBorders>
          </w:tcPr>
          <w:p w14:paraId="082668D9">
            <w:pPr>
              <w:spacing w:before="80" w:after="80" w:line="264" w:lineRule="auto"/>
              <w:jc w:val="left"/>
            </w:pPr>
            <w:r>
              <w:rPr>
                <w:sz w:val="22"/>
              </w:rPr>
              <w:t>O1</w:t>
            </w:r>
          </w:p>
        </w:tc>
        <w:tc>
          <w:tcPr>
            <w:tcW w:w="2400" w:type="dxa"/>
            <w:tcBorders>
              <w:top w:val="single" w:color="D9D9D9" w:sz="4" w:space="0"/>
              <w:left w:val="single" w:color="D9D9D9" w:sz="4" w:space="0"/>
              <w:bottom w:val="single" w:color="D9D9D9" w:sz="4" w:space="0"/>
              <w:right w:val="single" w:color="D9D9D9" w:sz="4" w:space="0"/>
            </w:tcBorders>
          </w:tcPr>
          <w:p w14:paraId="7E3B5BAB">
            <w:pPr>
              <w:spacing w:before="80" w:after="80" w:line="264" w:lineRule="auto"/>
              <w:jc w:val="left"/>
            </w:pPr>
            <w:r>
              <w:rPr>
                <w:sz w:val="22"/>
              </w:rPr>
              <w:t>T7</w:t>
            </w:r>
          </w:p>
        </w:tc>
        <w:tc>
          <w:tcPr>
            <w:tcW w:w="5429" w:type="dxa"/>
            <w:tcBorders>
              <w:top w:val="single" w:color="D9D9D9" w:sz="4" w:space="0"/>
              <w:left w:val="single" w:color="D9D9D9" w:sz="4" w:space="0"/>
              <w:bottom w:val="single" w:color="D9D9D9" w:sz="4" w:space="0"/>
              <w:right w:val="single" w:color="D9D9D9" w:sz="4" w:space="0"/>
            </w:tcBorders>
          </w:tcPr>
          <w:p w14:paraId="3E883F09">
            <w:pPr>
              <w:spacing w:before="80" w:after="80" w:line="264" w:lineRule="auto"/>
              <w:jc w:val="left"/>
            </w:pPr>
            <w:r>
              <w:rPr>
                <w:sz w:val="22"/>
              </w:rPr>
              <w:t>Achieved. The dashboard renders the overview and the per-endpoint table; ICMP values are simulated while DEMO_MODE = True.</w:t>
            </w:r>
          </w:p>
        </w:tc>
      </w:tr>
      <w:tr w14:paraId="7826088B">
        <w:tblPrEx>
          <w:tblCellMar>
            <w:top w:w="0" w:type="dxa"/>
            <w:left w:w="108" w:type="dxa"/>
            <w:bottom w:w="0" w:type="dxa"/>
            <w:right w:w="108" w:type="dxa"/>
          </w:tblCellMar>
        </w:tblPrEx>
        <w:trPr>
          <w:cantSplit/>
        </w:trPr>
        <w:tc>
          <w:tcPr>
            <w:tcW w:w="1200" w:type="dxa"/>
            <w:tcBorders>
              <w:top w:val="single" w:color="D9D9D9" w:sz="4" w:space="0"/>
              <w:left w:val="single" w:color="D9D9D9" w:sz="4" w:space="0"/>
              <w:bottom w:val="single" w:color="D9D9D9" w:sz="4" w:space="0"/>
              <w:right w:val="single" w:color="D9D9D9" w:sz="4" w:space="0"/>
            </w:tcBorders>
          </w:tcPr>
          <w:p w14:paraId="7C5F4E87">
            <w:pPr>
              <w:spacing w:before="80" w:after="80" w:line="264" w:lineRule="auto"/>
              <w:jc w:val="left"/>
            </w:pPr>
            <w:r>
              <w:rPr>
                <w:sz w:val="22"/>
              </w:rPr>
              <w:t>O2</w:t>
            </w:r>
          </w:p>
        </w:tc>
        <w:tc>
          <w:tcPr>
            <w:tcW w:w="2400" w:type="dxa"/>
            <w:tcBorders>
              <w:top w:val="single" w:color="D9D9D9" w:sz="4" w:space="0"/>
              <w:left w:val="single" w:color="D9D9D9" w:sz="4" w:space="0"/>
              <w:bottom w:val="single" w:color="D9D9D9" w:sz="4" w:space="0"/>
              <w:right w:val="single" w:color="D9D9D9" w:sz="4" w:space="0"/>
            </w:tcBorders>
          </w:tcPr>
          <w:p w14:paraId="1C858BB3">
            <w:pPr>
              <w:spacing w:before="80" w:after="80" w:line="264" w:lineRule="auto"/>
              <w:jc w:val="left"/>
            </w:pPr>
            <w:r>
              <w:rPr>
                <w:sz w:val="22"/>
              </w:rPr>
              <w:t>T5; ping_device() in monitor.py</w:t>
            </w:r>
          </w:p>
        </w:tc>
        <w:tc>
          <w:tcPr>
            <w:tcW w:w="5429" w:type="dxa"/>
            <w:tcBorders>
              <w:top w:val="single" w:color="D9D9D9" w:sz="4" w:space="0"/>
              <w:left w:val="single" w:color="D9D9D9" w:sz="4" w:space="0"/>
              <w:bottom w:val="single" w:color="D9D9D9" w:sz="4" w:space="0"/>
              <w:right w:val="single" w:color="D9D9D9" w:sz="4" w:space="0"/>
            </w:tcBorders>
          </w:tcPr>
          <w:p w14:paraId="224274CD">
            <w:pPr>
              <w:spacing w:before="80" w:after="80" w:line="264" w:lineRule="auto"/>
              <w:jc w:val="left"/>
            </w:pPr>
            <w:r>
              <w:rPr>
                <w:sz w:val="22"/>
              </w:rPr>
              <w:t>Partially achieved. ping_device() is implemented and its error path was tested; parsing of live ping replies was not tested because no ping utility was available and demo mode is on.</w:t>
            </w:r>
          </w:p>
        </w:tc>
      </w:tr>
      <w:tr w14:paraId="189039F4">
        <w:tblPrEx>
          <w:tblCellMar>
            <w:top w:w="0" w:type="dxa"/>
            <w:left w:w="108" w:type="dxa"/>
            <w:bottom w:w="0" w:type="dxa"/>
            <w:right w:w="108" w:type="dxa"/>
          </w:tblCellMar>
        </w:tblPrEx>
        <w:trPr>
          <w:cantSplit/>
        </w:trPr>
        <w:tc>
          <w:tcPr>
            <w:tcW w:w="1200" w:type="dxa"/>
            <w:tcBorders>
              <w:top w:val="single" w:color="D9D9D9" w:sz="4" w:space="0"/>
              <w:left w:val="single" w:color="D9D9D9" w:sz="4" w:space="0"/>
              <w:bottom w:val="single" w:color="D9D9D9" w:sz="4" w:space="0"/>
              <w:right w:val="single" w:color="D9D9D9" w:sz="4" w:space="0"/>
            </w:tcBorders>
          </w:tcPr>
          <w:p w14:paraId="0067D681">
            <w:pPr>
              <w:spacing w:before="80" w:after="80" w:line="264" w:lineRule="auto"/>
              <w:jc w:val="left"/>
            </w:pPr>
            <w:r>
              <w:rPr>
                <w:sz w:val="22"/>
              </w:rPr>
              <w:t>O3</w:t>
            </w:r>
          </w:p>
        </w:tc>
        <w:tc>
          <w:tcPr>
            <w:tcW w:w="2400" w:type="dxa"/>
            <w:tcBorders>
              <w:top w:val="single" w:color="D9D9D9" w:sz="4" w:space="0"/>
              <w:left w:val="single" w:color="D9D9D9" w:sz="4" w:space="0"/>
              <w:bottom w:val="single" w:color="D9D9D9" w:sz="4" w:space="0"/>
              <w:right w:val="single" w:color="D9D9D9" w:sz="4" w:space="0"/>
            </w:tcBorders>
          </w:tcPr>
          <w:p w14:paraId="7A219DEC">
            <w:pPr>
              <w:spacing w:before="80" w:after="80" w:line="264" w:lineRule="auto"/>
              <w:jc w:val="left"/>
            </w:pPr>
            <w:r>
              <w:rPr>
                <w:sz w:val="22"/>
              </w:rPr>
              <w:t>T3, T4, T6</w:t>
            </w:r>
          </w:p>
        </w:tc>
        <w:tc>
          <w:tcPr>
            <w:tcW w:w="5429" w:type="dxa"/>
            <w:tcBorders>
              <w:top w:val="single" w:color="D9D9D9" w:sz="4" w:space="0"/>
              <w:left w:val="single" w:color="D9D9D9" w:sz="4" w:space="0"/>
              <w:bottom w:val="single" w:color="D9D9D9" w:sz="4" w:space="0"/>
              <w:right w:val="single" w:color="D9D9D9" w:sz="4" w:space="0"/>
            </w:tcBorders>
          </w:tcPr>
          <w:p w14:paraId="69DAA619">
            <w:pPr>
              <w:spacing w:before="80" w:after="80" w:line="264" w:lineRule="auto"/>
              <w:jc w:val="left"/>
            </w:pPr>
            <w:r>
              <w:rPr>
                <w:sz w:val="22"/>
              </w:rPr>
              <w:t>Achieved. Open, refused and unresolvable cases are classified correctly, and repeated failures raise SERVICE_FAILURE.</w:t>
            </w:r>
          </w:p>
        </w:tc>
      </w:tr>
      <w:tr w14:paraId="67E37B8E">
        <w:tblPrEx>
          <w:tblCellMar>
            <w:top w:w="0" w:type="dxa"/>
            <w:left w:w="108" w:type="dxa"/>
            <w:bottom w:w="0" w:type="dxa"/>
            <w:right w:w="108" w:type="dxa"/>
          </w:tblCellMar>
        </w:tblPrEx>
        <w:trPr>
          <w:cantSplit/>
        </w:trPr>
        <w:tc>
          <w:tcPr>
            <w:tcW w:w="1200" w:type="dxa"/>
            <w:tcBorders>
              <w:top w:val="single" w:color="D9D9D9" w:sz="4" w:space="0"/>
              <w:left w:val="single" w:color="D9D9D9" w:sz="4" w:space="0"/>
              <w:bottom w:val="single" w:color="D9D9D9" w:sz="4" w:space="0"/>
              <w:right w:val="single" w:color="D9D9D9" w:sz="4" w:space="0"/>
            </w:tcBorders>
          </w:tcPr>
          <w:p w14:paraId="02F5A833">
            <w:pPr>
              <w:spacing w:before="80" w:after="80" w:line="264" w:lineRule="auto"/>
              <w:jc w:val="left"/>
            </w:pPr>
            <w:r>
              <w:rPr>
                <w:sz w:val="22"/>
              </w:rPr>
              <w:t>O4</w:t>
            </w:r>
          </w:p>
        </w:tc>
        <w:tc>
          <w:tcPr>
            <w:tcW w:w="2400" w:type="dxa"/>
            <w:tcBorders>
              <w:top w:val="single" w:color="D9D9D9" w:sz="4" w:space="0"/>
              <w:left w:val="single" w:color="D9D9D9" w:sz="4" w:space="0"/>
              <w:bottom w:val="single" w:color="D9D9D9" w:sz="4" w:space="0"/>
              <w:right w:val="single" w:color="D9D9D9" w:sz="4" w:space="0"/>
            </w:tcBorders>
          </w:tcPr>
          <w:p w14:paraId="401C78A1">
            <w:pPr>
              <w:spacing w:before="80" w:after="80" w:line="264" w:lineRule="auto"/>
              <w:jc w:val="left"/>
            </w:pPr>
            <w:r>
              <w:rPr>
                <w:sz w:val="22"/>
              </w:rPr>
              <w:t>T1, T2, T10</w:t>
            </w:r>
          </w:p>
        </w:tc>
        <w:tc>
          <w:tcPr>
            <w:tcW w:w="5429" w:type="dxa"/>
            <w:tcBorders>
              <w:top w:val="single" w:color="D9D9D9" w:sz="4" w:space="0"/>
              <w:left w:val="single" w:color="D9D9D9" w:sz="4" w:space="0"/>
              <w:bottom w:val="single" w:color="D9D9D9" w:sz="4" w:space="0"/>
              <w:right w:val="single" w:color="D9D9D9" w:sz="4" w:space="0"/>
            </w:tcBorders>
          </w:tcPr>
          <w:p w14:paraId="3AC85E1A">
            <w:pPr>
              <w:spacing w:before="80" w:after="80" w:line="264" w:lineRule="auto"/>
              <w:jc w:val="left"/>
            </w:pPr>
            <w:r>
              <w:rPr>
                <w:sz w:val="22"/>
              </w:rPr>
              <w:t>Achieved at module level (T1, T2). The route-level test T10 failed because of a defect in the test script (Section 5.4).</w:t>
            </w:r>
          </w:p>
        </w:tc>
      </w:tr>
      <w:tr w14:paraId="3528A1A2">
        <w:tblPrEx>
          <w:tblCellMar>
            <w:top w:w="0" w:type="dxa"/>
            <w:left w:w="108" w:type="dxa"/>
            <w:bottom w:w="0" w:type="dxa"/>
            <w:right w:w="108" w:type="dxa"/>
          </w:tblCellMar>
        </w:tblPrEx>
        <w:trPr>
          <w:cantSplit/>
        </w:trPr>
        <w:tc>
          <w:tcPr>
            <w:tcW w:w="1200" w:type="dxa"/>
            <w:tcBorders>
              <w:top w:val="single" w:color="D9D9D9" w:sz="4" w:space="0"/>
              <w:left w:val="single" w:color="D9D9D9" w:sz="4" w:space="0"/>
              <w:bottom w:val="single" w:color="D9D9D9" w:sz="4" w:space="0"/>
              <w:right w:val="single" w:color="D9D9D9" w:sz="4" w:space="0"/>
            </w:tcBorders>
          </w:tcPr>
          <w:p w14:paraId="40D07692">
            <w:pPr>
              <w:spacing w:before="80" w:after="80" w:line="264" w:lineRule="auto"/>
              <w:jc w:val="left"/>
            </w:pPr>
            <w:r>
              <w:rPr>
                <w:sz w:val="22"/>
              </w:rPr>
              <w:t>O5</w:t>
            </w:r>
          </w:p>
        </w:tc>
        <w:tc>
          <w:tcPr>
            <w:tcW w:w="2400" w:type="dxa"/>
            <w:tcBorders>
              <w:top w:val="single" w:color="D9D9D9" w:sz="4" w:space="0"/>
              <w:left w:val="single" w:color="D9D9D9" w:sz="4" w:space="0"/>
              <w:bottom w:val="single" w:color="D9D9D9" w:sz="4" w:space="0"/>
              <w:right w:val="single" w:color="D9D9D9" w:sz="4" w:space="0"/>
            </w:tcBorders>
          </w:tcPr>
          <w:p w14:paraId="6BFAF2B0">
            <w:pPr>
              <w:spacing w:before="80" w:after="80" w:line="264" w:lineRule="auto"/>
              <w:jc w:val="left"/>
            </w:pPr>
            <w:r>
              <w:rPr>
                <w:sz w:val="22"/>
              </w:rPr>
              <w:t>T7</w:t>
            </w:r>
          </w:p>
        </w:tc>
        <w:tc>
          <w:tcPr>
            <w:tcW w:w="5429" w:type="dxa"/>
            <w:tcBorders>
              <w:top w:val="single" w:color="D9D9D9" w:sz="4" w:space="0"/>
              <w:left w:val="single" w:color="D9D9D9" w:sz="4" w:space="0"/>
              <w:bottom w:val="single" w:color="D9D9D9" w:sz="4" w:space="0"/>
              <w:right w:val="single" w:color="D9D9D9" w:sz="4" w:space="0"/>
            </w:tcBorders>
          </w:tcPr>
          <w:p w14:paraId="45C6680F">
            <w:pPr>
              <w:spacing w:before="80" w:after="80" w:line="264" w:lineRule="auto"/>
              <w:jc w:val="left"/>
            </w:pPr>
            <w:r>
              <w:rPr>
                <w:sz w:val="22"/>
              </w:rPr>
              <w:t>Partially achieved. History is saved and charts are generated and served, but the charts show the latest value per device rather than a time series.</w:t>
            </w:r>
          </w:p>
        </w:tc>
      </w:tr>
      <w:tr w14:paraId="6F251447">
        <w:tblPrEx>
          <w:tblCellMar>
            <w:top w:w="0" w:type="dxa"/>
            <w:left w:w="108" w:type="dxa"/>
            <w:bottom w:w="0" w:type="dxa"/>
            <w:right w:w="108" w:type="dxa"/>
          </w:tblCellMar>
        </w:tblPrEx>
        <w:trPr>
          <w:cantSplit/>
        </w:trPr>
        <w:tc>
          <w:tcPr>
            <w:tcW w:w="1200" w:type="dxa"/>
            <w:tcBorders>
              <w:top w:val="single" w:color="D9D9D9" w:sz="4" w:space="0"/>
              <w:left w:val="single" w:color="D9D9D9" w:sz="4" w:space="0"/>
              <w:bottom w:val="single" w:color="D9D9D9" w:sz="4" w:space="0"/>
              <w:right w:val="single" w:color="D9D9D9" w:sz="4" w:space="0"/>
            </w:tcBorders>
          </w:tcPr>
          <w:p w14:paraId="0B4DADF6">
            <w:pPr>
              <w:spacing w:before="80" w:after="80" w:line="264" w:lineRule="auto"/>
              <w:jc w:val="left"/>
            </w:pPr>
            <w:r>
              <w:rPr>
                <w:sz w:val="22"/>
              </w:rPr>
              <w:t>O6</w:t>
            </w:r>
          </w:p>
        </w:tc>
        <w:tc>
          <w:tcPr>
            <w:tcW w:w="2400" w:type="dxa"/>
            <w:tcBorders>
              <w:top w:val="single" w:color="D9D9D9" w:sz="4" w:space="0"/>
              <w:left w:val="single" w:color="D9D9D9" w:sz="4" w:space="0"/>
              <w:bottom w:val="single" w:color="D9D9D9" w:sz="4" w:space="0"/>
              <w:right w:val="single" w:color="D9D9D9" w:sz="4" w:space="0"/>
            </w:tcBorders>
          </w:tcPr>
          <w:p w14:paraId="162DCFF6">
            <w:pPr>
              <w:spacing w:before="80" w:after="80" w:line="264" w:lineRule="auto"/>
              <w:jc w:val="left"/>
            </w:pPr>
            <w:r>
              <w:rPr>
                <w:sz w:val="22"/>
              </w:rPr>
              <w:t>T7, T8, T9</w:t>
            </w:r>
          </w:p>
        </w:tc>
        <w:tc>
          <w:tcPr>
            <w:tcW w:w="5429" w:type="dxa"/>
            <w:tcBorders>
              <w:top w:val="single" w:color="D9D9D9" w:sz="4" w:space="0"/>
              <w:left w:val="single" w:color="D9D9D9" w:sz="4" w:space="0"/>
              <w:bottom w:val="single" w:color="D9D9D9" w:sz="4" w:space="0"/>
              <w:right w:val="single" w:color="D9D9D9" w:sz="4" w:space="0"/>
            </w:tcBorders>
          </w:tcPr>
          <w:p w14:paraId="3B33295E">
            <w:pPr>
              <w:spacing w:before="80" w:after="80" w:line="264" w:lineRule="auto"/>
              <w:jc w:val="left"/>
            </w:pPr>
            <w:r>
              <w:rPr>
                <w:sz w:val="22"/>
              </w:rPr>
              <w:t>Achieved. The CSV rows are displayed by the dashboard; the simulator screenshots belong in Figures 4.1 and 4.2.</w:t>
            </w:r>
          </w:p>
        </w:tc>
      </w:tr>
    </w:tbl>
    <w:p w14:paraId="76FDAE36">
      <w:pPr>
        <w:jc w:val="center"/>
      </w:pPr>
      <w:r>
        <w:t>Table 4.3 Objective achievement</w:t>
      </w:r>
    </w:p>
    <w:p w14:paraId="431DE30C"/>
    <w:p w14:paraId="1A79AE58">
      <w:r>
        <w:br w:type="page"/>
      </w:r>
    </w:p>
    <w:p w14:paraId="27E4E69F">
      <w:pPr>
        <w:pStyle w:val="2"/>
      </w:pPr>
      <w:bookmarkStart w:id="24" w:name="_Toc243475658"/>
      <w:r>
        <w:t>5 Discussion and Conclusion</w:t>
      </w:r>
      <w:bookmarkEnd w:id="24"/>
    </w:p>
    <w:p w14:paraId="54B05D71">
      <w:pPr>
        <w:pStyle w:val="3"/>
      </w:pPr>
      <w:bookmarkStart w:id="25" w:name="_Toc243475659"/>
      <w:r>
        <w:t>5.1 Discussion and Comparative Analysis</w:t>
      </w:r>
      <w:bookmarkEnd w:id="25"/>
    </w:p>
    <w:p w14:paraId="5F1A3693">
      <w:bookmarkStart w:id="26" w:name="_Toc243475660"/>
      <w:r>
        <w:t>A command-line ping provides a direct, one-host-at-a-time check, whereas the dashboard groups multiple configured endpoints and combines reachability, service-port status, historical charts and incident information in one view. The two signals—ICMP response and TCP connection status—are complementary: a host may ignore ping while still accepting TCP connections, or respond to ping while a particular service is unavailable.</w:t>
      </w:r>
    </w:p>
    <w:p w14:paraId="060AD02F">
      <w:r>
        <w:t>The project demonstrates the monitoring workflow and failure scenarios, but a quantitative performance comparison with a production monitoring platform has not been carried out. The current dashboard’s randomized ICMP values in demo mode limit the use of its status totals for empirical evaluation.</w:t>
      </w:r>
    </w:p>
    <w:p w14:paraId="08548E71">
      <w:pPr>
        <w:pStyle w:val="3"/>
      </w:pPr>
      <w:r>
        <w:t>5.2 Advantages and Applications</w:t>
      </w:r>
      <w:bookmarkEnd w:id="26"/>
    </w:p>
    <w:p w14:paraId="03D6CFCA">
      <w:pPr>
        <w:pStyle w:val="25"/>
      </w:pPr>
      <w:bookmarkStart w:id="27" w:name="_Toc243475661"/>
      <w:r>
        <w:t>Centralized view of several hosts and services in a browser.</w:t>
      </w:r>
    </w:p>
    <w:p w14:paraId="0AC62086">
      <w:pPr>
        <w:pStyle w:val="25"/>
      </w:pPr>
      <w:r>
        <w:t>Separate reachability and TCP service checks.</w:t>
      </w:r>
    </w:p>
    <w:p w14:paraId="225A04CC">
      <w:pPr>
        <w:pStyle w:val="25"/>
      </w:pPr>
      <w:r>
        <w:t>Consecutive-failure threshold reduces the chance of declaring a host outage after one failed check.</w:t>
      </w:r>
    </w:p>
    <w:p w14:paraId="4620718D">
      <w:pPr>
        <w:pStyle w:val="25"/>
      </w:pPr>
      <w:r>
        <w:t>Latency and packet-loss history can help users observe trends when genuine measurements are being stored.</w:t>
      </w:r>
    </w:p>
    <w:p w14:paraId="434F57D0">
      <w:pPr>
        <w:pStyle w:val="25"/>
      </w:pPr>
      <w:r>
        <w:t>CSV-based Packet Tracer results let the dashboard present simulator scenarios alongside monitoring information.</w:t>
      </w:r>
    </w:p>
    <w:p w14:paraId="6217D6DF">
      <w:r>
        <w:t>Potential applications include classroom network demonstrations, small lab networks, basic endpoint checks, and introductory exercises in monitoring and fault diagnosis. The implementation is not presented as a replacement for an enterprise-grade monitoring or alerting platform.</w:t>
      </w:r>
    </w:p>
    <w:p w14:paraId="46C5FF6F">
      <w:pPr>
        <w:pStyle w:val="3"/>
      </w:pPr>
      <w:r>
        <w:t>5.3 Limitations</w:t>
      </w:r>
      <w:bookmarkEnd w:id="27"/>
    </w:p>
    <w:p w14:paraId="1680834C">
      <w:pPr>
        <w:pStyle w:val="25"/>
      </w:pPr>
      <w:bookmarkStart w:id="28" w:name="_Toc243475662"/>
      <w:r>
        <w:t>`DEMO_MODE = True` replaces ICMP status, packet loss and latency with randomized values; live ICMP conclusions require demo mode to be disabled and the checks to be validated.</w:t>
      </w:r>
    </w:p>
    <w:p w14:paraId="10135C54">
      <w:pPr>
        <w:pStyle w:val="25"/>
      </w:pPr>
      <w:r>
        <w:t>ICMP can be filtered or rate-limited, so a failed ping alone does not prove a host or service is unavailable.</w:t>
      </w:r>
    </w:p>
    <w:p w14:paraId="485FA4D4">
      <w:pPr>
        <w:pStyle w:val="25"/>
      </w:pPr>
      <w:r>
        <w:t>Operating-system ping output and command-line options vary by platform; parsing behavior should be validated on the target operating system.</w:t>
      </w:r>
    </w:p>
    <w:p w14:paraId="2AB03DE4">
      <w:pPr>
        <w:pStyle w:val="25"/>
      </w:pPr>
      <w:r>
        <w:t>The dashboard request triggers monitoring work, so slow checks may increase page response time as the endpoint list grows.</w:t>
      </w:r>
    </w:p>
    <w:p w14:paraId="5B1F04E7">
      <w:pPr>
        <w:pStyle w:val="25"/>
      </w:pPr>
      <w:r>
        <w:t>The provided code uses in-memory diagnosis state, while incident records are stored in SQLite; these two states must remain consistent across restarts.</w:t>
      </w:r>
    </w:p>
    <w:p w14:paraId="4C932572">
      <w:pPr>
        <w:pStyle w:val="25"/>
      </w:pPr>
      <w:r>
        <w:t>Packet Tracer results are imported from a CSV file rather than collected through a demonstrated live Packet Tracer integration.</w:t>
      </w:r>
    </w:p>
    <w:p w14:paraId="302894CE">
      <w:pPr>
        <w:pStyle w:val="25"/>
      </w:pPr>
      <w:r>
        <w:t>Authentication, access control, configurable alert delivery, extensive logging, and production deployment hardening are not established by the supplied code.</w:t>
      </w:r>
    </w:p>
    <w:p w14:paraId="640DAD09">
      <w:pPr>
        <w:pStyle w:val="3"/>
      </w:pPr>
      <w:r>
        <w:t>5.4 Challenges and Troubleshooting</w:t>
      </w:r>
      <w:bookmarkEnd w:id="28"/>
    </w:p>
    <w:p w14:paraId="41607686">
      <w:r>
        <w:t>The main technical problems found while preparing and testing the project are listed below.</w:t>
      </w:r>
    </w:p>
    <w:tbl>
      <w:tblPr>
        <w:tblStyle w:val="12"/>
        <w:tblW w:w="0" w:type="auto"/>
        <w:tblInd w:w="0" w:type="dxa"/>
        <w:tblLayout w:type="fixed"/>
        <w:tblCellMar>
          <w:top w:w="0" w:type="dxa"/>
          <w:left w:w="108" w:type="dxa"/>
          <w:bottom w:w="0" w:type="dxa"/>
          <w:right w:w="108" w:type="dxa"/>
        </w:tblCellMar>
      </w:tblPr>
      <w:tblGrid>
        <w:gridCol w:w="1900"/>
        <w:gridCol w:w="3600"/>
        <w:gridCol w:w="3529"/>
      </w:tblGrid>
      <w:tr w14:paraId="68881201">
        <w:tblPrEx>
          <w:tblCellMar>
            <w:top w:w="0" w:type="dxa"/>
            <w:left w:w="108" w:type="dxa"/>
            <w:bottom w:w="0" w:type="dxa"/>
            <w:right w:w="108" w:type="dxa"/>
          </w:tblCellMar>
        </w:tblPrEx>
        <w:trPr>
          <w:cantSplit/>
          <w:tblHeader/>
        </w:trPr>
        <w:tc>
          <w:tcPr>
            <w:tcW w:w="1900" w:type="dxa"/>
            <w:tcBorders>
              <w:top w:val="single" w:color="D9D9D9" w:sz="4" w:space="0"/>
              <w:left w:val="single" w:color="D9D9D9" w:sz="4" w:space="0"/>
              <w:bottom w:val="single" w:color="D9D9D9" w:sz="4" w:space="0"/>
              <w:right w:val="single" w:color="D9D9D9" w:sz="4" w:space="0"/>
            </w:tcBorders>
            <w:shd w:val="clear" w:color="auto" w:fill="EEEEEE"/>
          </w:tcPr>
          <w:p w14:paraId="27D48F4D">
            <w:pPr>
              <w:spacing w:before="80" w:after="80" w:line="264" w:lineRule="auto"/>
              <w:jc w:val="left"/>
            </w:pPr>
            <w:r>
              <w:rPr>
                <w:b/>
                <w:sz w:val="22"/>
              </w:rPr>
              <w:t>Issue</w:t>
            </w:r>
          </w:p>
        </w:tc>
        <w:tc>
          <w:tcPr>
            <w:tcW w:w="3600" w:type="dxa"/>
            <w:tcBorders>
              <w:top w:val="single" w:color="D9D9D9" w:sz="4" w:space="0"/>
              <w:left w:val="single" w:color="D9D9D9" w:sz="4" w:space="0"/>
              <w:bottom w:val="single" w:color="D9D9D9" w:sz="4" w:space="0"/>
              <w:right w:val="single" w:color="D9D9D9" w:sz="4" w:space="0"/>
            </w:tcBorders>
            <w:shd w:val="clear" w:color="auto" w:fill="EEEEEE"/>
          </w:tcPr>
          <w:p w14:paraId="3A86C3EE">
            <w:pPr>
              <w:spacing w:before="80" w:after="80" w:line="264" w:lineRule="auto"/>
              <w:jc w:val="left"/>
            </w:pPr>
            <w:r>
              <w:rPr>
                <w:b/>
                <w:sz w:val="22"/>
              </w:rPr>
              <w:t>Cause or Diagnosis</w:t>
            </w:r>
          </w:p>
        </w:tc>
        <w:tc>
          <w:tcPr>
            <w:tcW w:w="3529" w:type="dxa"/>
            <w:tcBorders>
              <w:top w:val="single" w:color="D9D9D9" w:sz="4" w:space="0"/>
              <w:left w:val="single" w:color="D9D9D9" w:sz="4" w:space="0"/>
              <w:bottom w:val="single" w:color="D9D9D9" w:sz="4" w:space="0"/>
              <w:right w:val="single" w:color="D9D9D9" w:sz="4" w:space="0"/>
            </w:tcBorders>
            <w:shd w:val="clear" w:color="auto" w:fill="EEEEEE"/>
          </w:tcPr>
          <w:p w14:paraId="33F78A33">
            <w:pPr>
              <w:spacing w:before="80" w:after="80" w:line="264" w:lineRule="auto"/>
              <w:jc w:val="left"/>
            </w:pPr>
            <w:r>
              <w:rPr>
                <w:b/>
                <w:sz w:val="22"/>
              </w:rPr>
              <w:t>Solution and Verification</w:t>
            </w:r>
          </w:p>
        </w:tc>
      </w:tr>
      <w:tr w14:paraId="3E943B74">
        <w:tblPrEx>
          <w:tblCellMar>
            <w:top w:w="0" w:type="dxa"/>
            <w:left w:w="108" w:type="dxa"/>
            <w:bottom w:w="0" w:type="dxa"/>
            <w:right w:w="108" w:type="dxa"/>
          </w:tblCellMar>
        </w:tblPrEx>
        <w:trPr>
          <w:cantSplit/>
        </w:trPr>
        <w:tc>
          <w:tcPr>
            <w:tcW w:w="1900" w:type="dxa"/>
            <w:tcBorders>
              <w:top w:val="single" w:color="D9D9D9" w:sz="4" w:space="0"/>
              <w:left w:val="single" w:color="D9D9D9" w:sz="4" w:space="0"/>
              <w:bottom w:val="single" w:color="D9D9D9" w:sz="4" w:space="0"/>
              <w:right w:val="single" w:color="D9D9D9" w:sz="4" w:space="0"/>
            </w:tcBorders>
          </w:tcPr>
          <w:p w14:paraId="7E247325">
            <w:pPr>
              <w:spacing w:before="80" w:after="80" w:line="264" w:lineRule="auto"/>
              <w:jc w:val="left"/>
            </w:pPr>
            <w:r>
              <w:rPr>
                <w:sz w:val="22"/>
              </w:rPr>
              <w:t>Randomized dashboard values in demo mode</w:t>
            </w:r>
          </w:p>
        </w:tc>
        <w:tc>
          <w:tcPr>
            <w:tcW w:w="3600" w:type="dxa"/>
            <w:tcBorders>
              <w:top w:val="single" w:color="D9D9D9" w:sz="4" w:space="0"/>
              <w:left w:val="single" w:color="D9D9D9" w:sz="4" w:space="0"/>
              <w:bottom w:val="single" w:color="D9D9D9" w:sz="4" w:space="0"/>
              <w:right w:val="single" w:color="D9D9D9" w:sz="4" w:space="0"/>
            </w:tcBorders>
          </w:tcPr>
          <w:p w14:paraId="2F038369">
            <w:pPr>
              <w:spacing w:before="80" w:after="80" w:line="264" w:lineRule="auto"/>
              <w:jc w:val="left"/>
            </w:pPr>
            <w:r>
              <w:rPr>
                <w:sz w:val="22"/>
              </w:rPr>
              <w:t>DEMO_MODE = True overwrites the ICMP status, packet loss and latency after ping_device() runs and skips host incident recording. In the history file the status and loss are therefore demo values while packets_received still comes from the real ping (a test run stored status UP with 4 packets sent and 0 received).</w:t>
            </w:r>
          </w:p>
        </w:tc>
        <w:tc>
          <w:tcPr>
            <w:tcW w:w="3529" w:type="dxa"/>
            <w:tcBorders>
              <w:top w:val="single" w:color="D9D9D9" w:sz="4" w:space="0"/>
              <w:left w:val="single" w:color="D9D9D9" w:sz="4" w:space="0"/>
              <w:bottom w:val="single" w:color="D9D9D9" w:sz="4" w:space="0"/>
              <w:right w:val="single" w:color="D9D9D9" w:sz="4" w:space="0"/>
            </w:tcBorders>
          </w:tcPr>
          <w:p w14:paraId="3A5A6300">
            <w:pPr>
              <w:spacing w:before="80" w:after="80" w:line="264" w:lineRule="auto"/>
              <w:jc w:val="left"/>
            </w:pPr>
            <w:r>
              <w:rPr>
                <w:sz w:val="22"/>
              </w:rPr>
              <w:t>The dashboard shows a DEMO MODE banner, and this report treats ICMP values as simulated. Live validation requires DEMO_MODE = False and a comparison with command-line ping; this was not carried out.</w:t>
            </w:r>
          </w:p>
        </w:tc>
      </w:tr>
      <w:tr w14:paraId="485B3521">
        <w:tblPrEx>
          <w:tblCellMar>
            <w:top w:w="0" w:type="dxa"/>
            <w:left w:w="108" w:type="dxa"/>
            <w:bottom w:w="0" w:type="dxa"/>
            <w:right w:w="108" w:type="dxa"/>
          </w:tblCellMar>
        </w:tblPrEx>
        <w:trPr>
          <w:cantSplit/>
        </w:trPr>
        <w:tc>
          <w:tcPr>
            <w:tcW w:w="1900" w:type="dxa"/>
            <w:tcBorders>
              <w:top w:val="single" w:color="D9D9D9" w:sz="4" w:space="0"/>
              <w:left w:val="single" w:color="D9D9D9" w:sz="4" w:space="0"/>
              <w:bottom w:val="single" w:color="D9D9D9" w:sz="4" w:space="0"/>
              <w:right w:val="single" w:color="D9D9D9" w:sz="4" w:space="0"/>
            </w:tcBorders>
          </w:tcPr>
          <w:p w14:paraId="1FD9B385">
            <w:pPr>
              <w:spacing w:before="80" w:after="80" w:line="264" w:lineRule="auto"/>
              <w:jc w:val="left"/>
            </w:pPr>
            <w:r>
              <w:rPr>
                <w:sz w:val="22"/>
              </w:rPr>
              <w:t>Platform-dependent ping output</w:t>
            </w:r>
          </w:p>
        </w:tc>
        <w:tc>
          <w:tcPr>
            <w:tcW w:w="3600" w:type="dxa"/>
            <w:tcBorders>
              <w:top w:val="single" w:color="D9D9D9" w:sz="4" w:space="0"/>
              <w:left w:val="single" w:color="D9D9D9" w:sz="4" w:space="0"/>
              <w:bottom w:val="single" w:color="D9D9D9" w:sz="4" w:space="0"/>
              <w:right w:val="single" w:color="D9D9D9" w:sz="4" w:space="0"/>
            </w:tcBorders>
          </w:tcPr>
          <w:p w14:paraId="6AC0BB85">
            <w:pPr>
              <w:spacing w:before="80" w:after="80" w:line="264" w:lineRule="auto"/>
              <w:jc w:val="left"/>
            </w:pPr>
            <w:r>
              <w:rPr>
                <w:sz w:val="22"/>
              </w:rPr>
              <w:t>Windows and Linux/macOS use different ping options and print their statistics in different formats.</w:t>
            </w:r>
          </w:p>
        </w:tc>
        <w:tc>
          <w:tcPr>
            <w:tcW w:w="3529" w:type="dxa"/>
            <w:tcBorders>
              <w:top w:val="single" w:color="D9D9D9" w:sz="4" w:space="0"/>
              <w:left w:val="single" w:color="D9D9D9" w:sz="4" w:space="0"/>
              <w:bottom w:val="single" w:color="D9D9D9" w:sz="4" w:space="0"/>
              <w:right w:val="single" w:color="D9D9D9" w:sz="4" w:space="0"/>
            </w:tcBorders>
          </w:tcPr>
          <w:p w14:paraId="6006F9A5">
            <w:pPr>
              <w:spacing w:before="80" w:after="80" w:line="264" w:lineRule="auto"/>
              <w:jc w:val="left"/>
            </w:pPr>
            <w:r>
              <w:rPr>
                <w:sz w:val="22"/>
              </w:rPr>
              <w:t>monitor.py selects the options with platform.system() and parses both formats with regular expressions. An unsupported system or a missing ping executable returns status ERROR (T5). Parsing of live replies was not exercised in the test run.</w:t>
            </w:r>
          </w:p>
        </w:tc>
      </w:tr>
      <w:tr w14:paraId="67CABFE7">
        <w:tblPrEx>
          <w:tblCellMar>
            <w:top w:w="0" w:type="dxa"/>
            <w:left w:w="108" w:type="dxa"/>
            <w:bottom w:w="0" w:type="dxa"/>
            <w:right w:w="108" w:type="dxa"/>
          </w:tblCellMar>
        </w:tblPrEx>
        <w:trPr>
          <w:cantSplit/>
        </w:trPr>
        <w:tc>
          <w:tcPr>
            <w:tcW w:w="1900" w:type="dxa"/>
            <w:tcBorders>
              <w:top w:val="single" w:color="D9D9D9" w:sz="4" w:space="0"/>
              <w:left w:val="single" w:color="D9D9D9" w:sz="4" w:space="0"/>
              <w:bottom w:val="single" w:color="D9D9D9" w:sz="4" w:space="0"/>
              <w:right w:val="single" w:color="D9D9D9" w:sz="4" w:space="0"/>
            </w:tcBorders>
          </w:tcPr>
          <w:p w14:paraId="7D42EDAD">
            <w:pPr>
              <w:spacing w:before="80" w:after="80" w:line="264" w:lineRule="auto"/>
              <w:jc w:val="left"/>
            </w:pPr>
            <w:r>
              <w:rPr>
                <w:sz w:val="22"/>
              </w:rPr>
              <w:t>Duplicate open outage records</w:t>
            </w:r>
          </w:p>
        </w:tc>
        <w:tc>
          <w:tcPr>
            <w:tcW w:w="3600" w:type="dxa"/>
            <w:tcBorders>
              <w:top w:val="single" w:color="D9D9D9" w:sz="4" w:space="0"/>
              <w:left w:val="single" w:color="D9D9D9" w:sz="4" w:space="0"/>
              <w:bottom w:val="single" w:color="D9D9D9" w:sz="4" w:space="0"/>
              <w:right w:val="single" w:color="D9D9D9" w:sz="4" w:space="0"/>
            </w:tcBorders>
          </w:tcPr>
          <w:p w14:paraId="6B020D7E">
            <w:pPr>
              <w:spacing w:before="80" w:after="80" w:line="264" w:lineRule="auto"/>
              <w:jc w:val="left"/>
            </w:pPr>
            <w:r>
              <w:rPr>
                <w:sz w:val="22"/>
              </w:rPr>
              <w:t>Diagnosis state is kept in memory, so after a Flask restart an outage could be confirmed and recorded again (likely cause). cleanup_duplicates.py in the repository removes the duplicate open records with IDs 1 and 3 for the Failure Test Device.</w:t>
            </w:r>
          </w:p>
        </w:tc>
        <w:tc>
          <w:tcPr>
            <w:tcW w:w="3529" w:type="dxa"/>
            <w:tcBorders>
              <w:top w:val="single" w:color="D9D9D9" w:sz="4" w:space="0"/>
              <w:left w:val="single" w:color="D9D9D9" w:sz="4" w:space="0"/>
              <w:bottom w:val="single" w:color="D9D9D9" w:sz="4" w:space="0"/>
              <w:right w:val="single" w:color="D9D9D9" w:sz="4" w:space="0"/>
            </w:tcBorders>
          </w:tcPr>
          <w:p w14:paraId="06262A90">
            <w:pPr>
              <w:spacing w:before="80" w:after="80" w:line="264" w:lineRule="auto"/>
              <w:jc w:val="left"/>
            </w:pPr>
            <w:r>
              <w:rPr>
                <w:sz w:val="22"/>
              </w:rPr>
              <w:t>app.py restores unresolved outages from the database at start-up and calls get_open_incidents() before inserting a new outage. Recovery closes the latest open record (T2).</w:t>
            </w:r>
          </w:p>
        </w:tc>
      </w:tr>
      <w:tr w14:paraId="42533DCC">
        <w:tblPrEx>
          <w:tblCellMar>
            <w:top w:w="0" w:type="dxa"/>
            <w:left w:w="108" w:type="dxa"/>
            <w:bottom w:w="0" w:type="dxa"/>
            <w:right w:w="108" w:type="dxa"/>
          </w:tblCellMar>
        </w:tblPrEx>
        <w:trPr>
          <w:cantSplit/>
        </w:trPr>
        <w:tc>
          <w:tcPr>
            <w:tcW w:w="1900" w:type="dxa"/>
            <w:tcBorders>
              <w:top w:val="single" w:color="D9D9D9" w:sz="4" w:space="0"/>
              <w:left w:val="single" w:color="D9D9D9" w:sz="4" w:space="0"/>
              <w:bottom w:val="single" w:color="D9D9D9" w:sz="4" w:space="0"/>
              <w:right w:val="single" w:color="D9D9D9" w:sz="4" w:space="0"/>
            </w:tcBorders>
          </w:tcPr>
          <w:p w14:paraId="5BBAF4EF">
            <w:pPr>
              <w:spacing w:before="80" w:after="80" w:line="264" w:lineRule="auto"/>
              <w:jc w:val="left"/>
            </w:pPr>
            <w:r>
              <w:rPr>
                <w:sz w:val="22"/>
              </w:rPr>
              <w:t>test_live_recovery.py fails with HTTP 500</w:t>
            </w:r>
          </w:p>
        </w:tc>
        <w:tc>
          <w:tcPr>
            <w:tcW w:w="3600" w:type="dxa"/>
            <w:tcBorders>
              <w:top w:val="single" w:color="D9D9D9" w:sz="4" w:space="0"/>
              <w:left w:val="single" w:color="D9D9D9" w:sz="4" w:space="0"/>
              <w:bottom w:val="single" w:color="D9D9D9" w:sz="4" w:space="0"/>
              <w:right w:val="single" w:color="D9D9D9" w:sz="4" w:space="0"/>
            </w:tcBorders>
          </w:tcPr>
          <w:p w14:paraId="44B5B87E">
            <w:pPr>
              <w:spacing w:before="80" w:after="80" w:line="264" w:lineRule="auto"/>
              <w:jc w:val="left"/>
            </w:pPr>
            <w:r>
              <w:rPr>
                <w:sz w:val="22"/>
              </w:rPr>
              <w:t>The test replaces open() only for the relative name devices.json, but app.py opens an absolute path, so the five real devices are loaded and the three mocked ping results run out (StopIteration). With DEMO_MODE = True, outage recording is also bypassed.</w:t>
            </w:r>
          </w:p>
        </w:tc>
        <w:tc>
          <w:tcPr>
            <w:tcW w:w="3529" w:type="dxa"/>
            <w:tcBorders>
              <w:top w:val="single" w:color="D9D9D9" w:sz="4" w:space="0"/>
              <w:left w:val="single" w:color="D9D9D9" w:sz="4" w:space="0"/>
              <w:bottom w:val="single" w:color="D9D9D9" w:sz="4" w:space="0"/>
              <w:right w:val="single" w:color="D9D9D9" w:sz="4" w:space="0"/>
            </w:tcBorders>
          </w:tcPr>
          <w:p w14:paraId="5111D42C">
            <w:pPr>
              <w:spacing w:before="80" w:after="80" w:line="264" w:lineRule="auto"/>
              <w:jc w:val="left"/>
            </w:pPr>
            <w:r>
              <w:rPr>
                <w:sz w:val="22"/>
              </w:rPr>
              <w:t>In a scratch copy, matching the file name with endswith(“devices.json”) and setting DEMO_MODE = False made the test pass: three requests returned 200 and the incident was confirmed and closed. These changes have not been applied to the repository.</w:t>
            </w:r>
          </w:p>
        </w:tc>
      </w:tr>
    </w:tbl>
    <w:p w14:paraId="144D7081"/>
    <w:p w14:paraId="3EEE0A9D">
      <w:pPr>
        <w:pStyle w:val="3"/>
      </w:pPr>
      <w:bookmarkStart w:id="29" w:name="_Toc243475663"/>
      <w:r>
        <w:t>5.5 Future Scope</w:t>
      </w:r>
      <w:bookmarkEnd w:id="29"/>
    </w:p>
    <w:p w14:paraId="0DF1B5D7">
      <w:r>
        <w:t>The following improvements would extend the completed work.</w:t>
      </w:r>
    </w:p>
    <w:p w14:paraId="2E55F1B6">
      <w:pPr>
        <w:pStyle w:val="25"/>
      </w:pPr>
      <w:r>
        <w:t>Validate live monitoring: make DEMO_MODE a configuration option, disable it, and compare ping_device() results with independent command-line ping on Windows and Linux.</w:t>
      </w:r>
    </w:p>
    <w:p w14:paraId="2881D4DD">
      <w:pPr>
        <w:pStyle w:val="25"/>
      </w:pPr>
      <w:r>
        <w:t>Store and plot genuine time-series history so that the latency and packet-loss charts show trends instead of the latest value per device.</w:t>
      </w:r>
    </w:p>
    <w:p w14:paraId="5BED0320">
      <w:pPr>
        <w:pStyle w:val="25"/>
      </w:pPr>
      <w:r>
        <w:t>Run the checks in a background scheduler separate from page requests so that slow or timed-out probes do not delay the dashboard.</w:t>
      </w:r>
    </w:p>
    <w:p w14:paraId="53E4CEA7">
      <w:pPr>
        <w:pStyle w:val="25"/>
      </w:pPr>
      <w:r>
        <w:t>Send alerts by email or a messaging service when an OUTAGE_CONFIRMED or SERVICE_FAILURE event occurs.</w:t>
      </w:r>
    </w:p>
    <w:p w14:paraId="5BE37461">
      <w:pPr>
        <w:pStyle w:val="25"/>
      </w:pPr>
      <w:r>
        <w:t>Add application-level checks, such as the HTTP status of the web servers, in addition to the TCP handshake.</w:t>
      </w:r>
    </w:p>
    <w:p w14:paraId="40D91B9E">
      <w:pPr>
        <w:pStyle w:val="25"/>
      </w:pPr>
      <w:r>
        <w:t>Add authentication and access control, pin dependency versions in requirements.txt, and turn the test scripts, including test_live_recovery.py, into one automated test suite.</w:t>
      </w:r>
    </w:p>
    <w:p w14:paraId="2D144D93">
      <w:pPr>
        <w:pStyle w:val="25"/>
      </w:pPr>
      <w:r>
        <w:t>Allow per-device failure thresholds and check intervals, and export incident history and measurements as reports.</w:t>
      </w:r>
    </w:p>
    <w:p w14:paraId="253B758E">
      <w:pPr>
        <w:pStyle w:val="25"/>
      </w:pPr>
      <w:r>
        <w:t>Load Packet Tracer results automatically instead of from a manually prepared CSV file.</w:t>
      </w:r>
    </w:p>
    <w:p w14:paraId="6F0A3387">
      <w:pPr>
        <w:pStyle w:val="3"/>
      </w:pPr>
      <w:bookmarkStart w:id="30" w:name="_Toc243475664"/>
      <w:r>
        <w:t>5.6 Conclusion</w:t>
      </w:r>
      <w:bookmarkEnd w:id="30"/>
    </w:p>
    <w:p w14:paraId="425F1AAF">
      <w:r>
        <w:t>The Network Health Monitoring System brings basic host reachability checks, TCP service checks, failure-threshold logic, historical charts and incident records into a Flask-based dashboard. The accompanying Packet Tracer scenarios demonstrate the difference between normal connectivity (4/4 packets received, 0% loss) and a disconnected endpoint (0/3 received, 100% loss). The supplied implementation also includes a diagnosis threshold of two consecutive failures and recovery handling. However, the current application has demo mode enabled, which replaces displayed ICMP status and metrics with randomized values. Accordingly, the project’s main outcome is a functional monitoring and demonstration framework; live monitoring claims should be made only after demo mode is disabled and outputs are independently verified.</w:t>
      </w:r>
    </w:p>
    <w:p w14:paraId="6DA93C3D">
      <w:pPr>
        <w:rPr>
          <w:rFonts w:asciiTheme="majorHAnsi" w:hAnsiTheme="majorHAnsi" w:cstheme="majorHAnsi"/>
          <w:b/>
          <w:sz w:val="28"/>
          <w:szCs w:val="28"/>
        </w:rPr>
      </w:pPr>
      <w:bookmarkStart w:id="31" w:name="_Toc243475665"/>
      <w:r>
        <w:rPr>
          <w:rFonts w:asciiTheme="majorHAnsi" w:hAnsiTheme="majorHAnsi" w:cstheme="majorHAnsi"/>
          <w:b/>
          <w:sz w:val="28"/>
          <w:szCs w:val="28"/>
        </w:rPr>
        <w:t>References</w:t>
      </w:r>
      <w:bookmarkEnd w:id="31"/>
    </w:p>
    <w:p w14:paraId="7DECD151">
      <w:bookmarkStart w:id="32" w:name="_Toc243475666"/>
      <w:r>
        <w:t>[1] J. Postel, “Internet Control Message Protocol,” RFC 792, Internet Engineering Task Force, Sep. 1981</w:t>
      </w:r>
    </w:p>
    <w:p w14:paraId="6C13111D">
      <w:r>
        <w:t xml:space="preserve"> [2] Internet Engineering Task Force, “Transmission Control Protocol (TCP),” RFC 9293, Aug. 2022. </w:t>
      </w:r>
    </w:p>
    <w:p w14:paraId="19C5CB9E">
      <w:r>
        <w:t>[3] Python Software Foundation, “socket — Low-level networking interface.” https://docs.python.org/3/library/socket.html</w:t>
      </w:r>
    </w:p>
    <w:p w14:paraId="4BD82675">
      <w:r>
        <w:t>[4] Pallets Projects, “Flask Documentation.” https://flask.palletsprojects.com/</w:t>
      </w:r>
    </w:p>
    <w:p w14:paraId="621CF08F">
      <w:r>
        <w:t>[5] Python Software Foundation, “sqlite3 — DB-API 2.0 interface for SQLite databases.” https://docs.python.org/3/library/sqlite3.html</w:t>
      </w:r>
    </w:p>
    <w:p w14:paraId="553743F7">
      <w:r>
        <w:t xml:space="preserve">[6] Cisco, “Cisco Packet Tracer.” </w:t>
      </w:r>
      <w:r>
        <w:fldChar w:fldCharType="begin"/>
      </w:r>
      <w:r>
        <w:instrText xml:space="preserve"> HYPERLINK "https://www.netacad.com/cisco-packet-tracer" </w:instrText>
      </w:r>
      <w:r>
        <w:fldChar w:fldCharType="separate"/>
      </w:r>
      <w:r>
        <w:rPr>
          <w:rStyle w:val="21"/>
        </w:rPr>
        <w:t>https://www.netacad.com/cisco-packet-tracer</w:t>
      </w:r>
      <w:r>
        <w:rPr>
          <w:rStyle w:val="21"/>
        </w:rPr>
        <w:fldChar w:fldCharType="end"/>
      </w:r>
    </w:p>
    <w:p w14:paraId="7F90EF94">
      <w:pPr>
        <w:rPr>
          <w:rFonts w:asciiTheme="majorHAnsi" w:hAnsiTheme="majorHAnsi" w:cstheme="majorHAnsi"/>
          <w:b/>
          <w:sz w:val="28"/>
          <w:szCs w:val="28"/>
        </w:rPr>
      </w:pPr>
      <w:r>
        <w:rPr>
          <w:rFonts w:asciiTheme="majorHAnsi" w:hAnsiTheme="majorHAnsi" w:cstheme="majorHAnsi"/>
          <w:b/>
          <w:sz w:val="28"/>
          <w:szCs w:val="28"/>
        </w:rPr>
        <w:t>AI Usage Declaration</w:t>
      </w:r>
      <w:bookmarkEnd w:id="32"/>
    </w:p>
    <w:p w14:paraId="459ECE49">
      <w:r>
        <w:t>The statements about the implementation were checked against the source code in the repository, and the reported test results are the outputs of those executed checks. Results that could not be executed in that environment, namely live ICMP monitoring with DEMO_MODE disabled, are not claimed as verified. The Packet Tracer values come from simulation_results.csv and were not produced by AI.</w:t>
      </w:r>
    </w:p>
    <w:p w14:paraId="2BACB204">
      <w:r>
        <w:t>Declaration: We take responsibility for the accuracy of this report and understand the submitted implementation and results. Sources and assistance used have been acknowledged.</w:t>
      </w:r>
    </w:p>
    <w:tbl>
      <w:tblPr>
        <w:tblStyle w:val="12"/>
        <w:tblW w:w="0" w:type="auto"/>
        <w:tblInd w:w="0" w:type="dxa"/>
        <w:tblLayout w:type="fixed"/>
        <w:tblCellMar>
          <w:top w:w="0" w:type="dxa"/>
          <w:left w:w="108" w:type="dxa"/>
          <w:bottom w:w="0" w:type="dxa"/>
          <w:right w:w="108" w:type="dxa"/>
        </w:tblCellMar>
      </w:tblPr>
      <w:tblGrid>
        <w:gridCol w:w="4464"/>
        <w:gridCol w:w="2448"/>
        <w:gridCol w:w="2117"/>
      </w:tblGrid>
      <w:tr w14:paraId="5088D24C">
        <w:tblPrEx>
          <w:tblCellMar>
            <w:top w:w="0" w:type="dxa"/>
            <w:left w:w="108" w:type="dxa"/>
            <w:bottom w:w="0" w:type="dxa"/>
            <w:right w:w="108" w:type="dxa"/>
          </w:tblCellMar>
        </w:tblPrEx>
        <w:trPr>
          <w:cantSplit/>
          <w:tblHeader/>
        </w:trPr>
        <w:tc>
          <w:tcPr>
            <w:tcW w:w="4464" w:type="dxa"/>
            <w:tcBorders>
              <w:top w:val="single" w:color="D9D9D9" w:sz="4" w:space="0"/>
              <w:left w:val="single" w:color="D9D9D9" w:sz="4" w:space="0"/>
              <w:bottom w:val="single" w:color="D9D9D9" w:sz="4" w:space="0"/>
              <w:right w:val="single" w:color="D9D9D9" w:sz="4" w:space="0"/>
            </w:tcBorders>
            <w:shd w:val="clear" w:color="auto" w:fill="EEEEEE"/>
          </w:tcPr>
          <w:p w14:paraId="624BC991">
            <w:pPr>
              <w:spacing w:before="80" w:after="80" w:line="264" w:lineRule="auto"/>
              <w:jc w:val="left"/>
            </w:pPr>
            <w:r>
              <w:rPr>
                <w:b/>
                <w:sz w:val="22"/>
              </w:rPr>
              <w:t>Student Name</w:t>
            </w:r>
          </w:p>
        </w:tc>
        <w:tc>
          <w:tcPr>
            <w:tcW w:w="2448" w:type="dxa"/>
            <w:tcBorders>
              <w:top w:val="single" w:color="D9D9D9" w:sz="4" w:space="0"/>
              <w:left w:val="single" w:color="D9D9D9" w:sz="4" w:space="0"/>
              <w:bottom w:val="single" w:color="D9D9D9" w:sz="4" w:space="0"/>
              <w:right w:val="single" w:color="D9D9D9" w:sz="4" w:space="0"/>
            </w:tcBorders>
            <w:shd w:val="clear" w:color="auto" w:fill="EEEEEE"/>
          </w:tcPr>
          <w:p w14:paraId="576F148B">
            <w:pPr>
              <w:spacing w:before="80" w:after="80" w:line="264" w:lineRule="auto"/>
              <w:jc w:val="left"/>
            </w:pPr>
            <w:r>
              <w:rPr>
                <w:b/>
                <w:sz w:val="22"/>
              </w:rPr>
              <w:t>PRN</w:t>
            </w:r>
          </w:p>
        </w:tc>
        <w:tc>
          <w:tcPr>
            <w:tcW w:w="2117" w:type="dxa"/>
            <w:tcBorders>
              <w:top w:val="single" w:color="D9D9D9" w:sz="4" w:space="0"/>
              <w:left w:val="single" w:color="D9D9D9" w:sz="4" w:space="0"/>
              <w:bottom w:val="single" w:color="D9D9D9" w:sz="4" w:space="0"/>
              <w:right w:val="single" w:color="D9D9D9" w:sz="4" w:space="0"/>
            </w:tcBorders>
            <w:shd w:val="clear" w:color="auto" w:fill="EEEEEE"/>
          </w:tcPr>
          <w:p w14:paraId="6301DBDC">
            <w:pPr>
              <w:spacing w:before="80" w:after="80" w:line="264" w:lineRule="auto"/>
              <w:jc w:val="left"/>
            </w:pPr>
            <w:r>
              <w:rPr>
                <w:b/>
                <w:sz w:val="22"/>
              </w:rPr>
              <w:t>Signature</w:t>
            </w:r>
          </w:p>
        </w:tc>
      </w:tr>
      <w:tr w14:paraId="6DCAAC17">
        <w:tblPrEx>
          <w:tblCellMar>
            <w:top w:w="0" w:type="dxa"/>
            <w:left w:w="108" w:type="dxa"/>
            <w:bottom w:w="0" w:type="dxa"/>
            <w:right w:w="108" w:type="dxa"/>
          </w:tblCellMar>
        </w:tblPrEx>
        <w:trPr>
          <w:cantSplit/>
        </w:trPr>
        <w:tc>
          <w:tcPr>
            <w:tcW w:w="4464" w:type="dxa"/>
            <w:tcBorders>
              <w:top w:val="single" w:color="D9D9D9" w:sz="4" w:space="0"/>
              <w:left w:val="single" w:color="D9D9D9" w:sz="4" w:space="0"/>
              <w:bottom w:val="single" w:color="D9D9D9" w:sz="4" w:space="0"/>
              <w:right w:val="single" w:color="D9D9D9" w:sz="4" w:space="0"/>
            </w:tcBorders>
          </w:tcPr>
          <w:p w14:paraId="29E71EE0">
            <w:pPr>
              <w:spacing w:before="80" w:after="80" w:line="264" w:lineRule="auto"/>
              <w:jc w:val="left"/>
            </w:pPr>
            <w:r>
              <w:rPr>
                <w:sz w:val="22"/>
              </w:rPr>
              <w:t>Ishita Lodha</w:t>
            </w:r>
          </w:p>
        </w:tc>
        <w:tc>
          <w:tcPr>
            <w:tcW w:w="2448" w:type="dxa"/>
            <w:tcBorders>
              <w:top w:val="single" w:color="D9D9D9" w:sz="4" w:space="0"/>
              <w:left w:val="single" w:color="D9D9D9" w:sz="4" w:space="0"/>
              <w:bottom w:val="single" w:color="D9D9D9" w:sz="4" w:space="0"/>
              <w:right w:val="single" w:color="D9D9D9" w:sz="4" w:space="0"/>
            </w:tcBorders>
          </w:tcPr>
          <w:p w14:paraId="7F6C7188">
            <w:pPr>
              <w:spacing w:before="80" w:after="80" w:line="264" w:lineRule="auto"/>
              <w:jc w:val="left"/>
            </w:pPr>
            <w:r>
              <w:rPr>
                <w:sz w:val="22"/>
              </w:rPr>
              <w:t>1262242134</w:t>
            </w:r>
          </w:p>
        </w:tc>
        <w:tc>
          <w:tcPr>
            <w:tcW w:w="2117" w:type="dxa"/>
            <w:tcBorders>
              <w:top w:val="single" w:color="D9D9D9" w:sz="4" w:space="0"/>
              <w:left w:val="single" w:color="D9D9D9" w:sz="4" w:space="0"/>
              <w:bottom w:val="single" w:color="D9D9D9" w:sz="4" w:space="0"/>
              <w:right w:val="single" w:color="D9D9D9" w:sz="4" w:space="0"/>
            </w:tcBorders>
          </w:tcPr>
          <w:p w14:paraId="48DB61F0">
            <w:pPr>
              <w:spacing w:before="80" w:after="80" w:line="264" w:lineRule="auto"/>
              <w:jc w:val="left"/>
            </w:pPr>
          </w:p>
        </w:tc>
      </w:tr>
      <w:tr w14:paraId="3E200D66">
        <w:tblPrEx>
          <w:tblCellMar>
            <w:top w:w="0" w:type="dxa"/>
            <w:left w:w="108" w:type="dxa"/>
            <w:bottom w:w="0" w:type="dxa"/>
            <w:right w:w="108" w:type="dxa"/>
          </w:tblCellMar>
        </w:tblPrEx>
        <w:trPr>
          <w:cantSplit/>
        </w:trPr>
        <w:tc>
          <w:tcPr>
            <w:tcW w:w="4464" w:type="dxa"/>
            <w:tcBorders>
              <w:top w:val="single" w:color="D9D9D9" w:sz="4" w:space="0"/>
              <w:left w:val="single" w:color="D9D9D9" w:sz="4" w:space="0"/>
              <w:bottom w:val="single" w:color="D9D9D9" w:sz="4" w:space="0"/>
              <w:right w:val="single" w:color="D9D9D9" w:sz="4" w:space="0"/>
            </w:tcBorders>
          </w:tcPr>
          <w:p w14:paraId="35B5D952">
            <w:pPr>
              <w:spacing w:before="80" w:after="80" w:line="264" w:lineRule="auto"/>
              <w:jc w:val="left"/>
            </w:pPr>
            <w:r>
              <w:rPr>
                <w:sz w:val="22"/>
              </w:rPr>
              <w:t>Harshada Suryawanshi</w:t>
            </w:r>
          </w:p>
        </w:tc>
        <w:tc>
          <w:tcPr>
            <w:tcW w:w="2448" w:type="dxa"/>
            <w:tcBorders>
              <w:top w:val="single" w:color="D9D9D9" w:sz="4" w:space="0"/>
              <w:left w:val="single" w:color="D9D9D9" w:sz="4" w:space="0"/>
              <w:bottom w:val="single" w:color="D9D9D9" w:sz="4" w:space="0"/>
              <w:right w:val="single" w:color="D9D9D9" w:sz="4" w:space="0"/>
            </w:tcBorders>
          </w:tcPr>
          <w:p w14:paraId="3F2A4BE1">
            <w:pPr>
              <w:spacing w:before="80" w:after="80" w:line="264" w:lineRule="auto"/>
              <w:jc w:val="left"/>
            </w:pPr>
            <w:r>
              <w:rPr>
                <w:sz w:val="22"/>
              </w:rPr>
              <w:t>1272250822</w:t>
            </w:r>
          </w:p>
        </w:tc>
        <w:tc>
          <w:tcPr>
            <w:tcW w:w="2117" w:type="dxa"/>
            <w:tcBorders>
              <w:top w:val="single" w:color="D9D9D9" w:sz="4" w:space="0"/>
              <w:left w:val="single" w:color="D9D9D9" w:sz="4" w:space="0"/>
              <w:bottom w:val="single" w:color="D9D9D9" w:sz="4" w:space="0"/>
              <w:right w:val="single" w:color="D9D9D9" w:sz="4" w:space="0"/>
            </w:tcBorders>
          </w:tcPr>
          <w:p w14:paraId="755F57C3">
            <w:pPr>
              <w:spacing w:before="80" w:after="80" w:line="264" w:lineRule="auto"/>
              <w:jc w:val="left"/>
            </w:pPr>
          </w:p>
        </w:tc>
      </w:tr>
      <w:tr w14:paraId="50B6219C">
        <w:tblPrEx>
          <w:tblCellMar>
            <w:top w:w="0" w:type="dxa"/>
            <w:left w:w="108" w:type="dxa"/>
            <w:bottom w:w="0" w:type="dxa"/>
            <w:right w:w="108" w:type="dxa"/>
          </w:tblCellMar>
        </w:tblPrEx>
        <w:trPr>
          <w:cantSplit/>
        </w:trPr>
        <w:tc>
          <w:tcPr>
            <w:tcW w:w="4464" w:type="dxa"/>
            <w:tcBorders>
              <w:top w:val="single" w:color="D9D9D9" w:sz="4" w:space="0"/>
              <w:left w:val="single" w:color="D9D9D9" w:sz="4" w:space="0"/>
              <w:bottom w:val="single" w:color="D9D9D9" w:sz="4" w:space="0"/>
              <w:right w:val="single" w:color="D9D9D9" w:sz="4" w:space="0"/>
            </w:tcBorders>
          </w:tcPr>
          <w:p w14:paraId="54824A59">
            <w:pPr>
              <w:spacing w:before="80" w:after="80" w:line="264" w:lineRule="auto"/>
              <w:jc w:val="left"/>
            </w:pPr>
            <w:r>
              <w:rPr>
                <w:sz w:val="22"/>
              </w:rPr>
              <w:t>Tanushree Balote</w:t>
            </w:r>
          </w:p>
        </w:tc>
        <w:tc>
          <w:tcPr>
            <w:tcW w:w="2448" w:type="dxa"/>
            <w:tcBorders>
              <w:top w:val="single" w:color="D9D9D9" w:sz="4" w:space="0"/>
              <w:left w:val="single" w:color="D9D9D9" w:sz="4" w:space="0"/>
              <w:bottom w:val="single" w:color="D9D9D9" w:sz="4" w:space="0"/>
              <w:right w:val="single" w:color="D9D9D9" w:sz="4" w:space="0"/>
            </w:tcBorders>
          </w:tcPr>
          <w:p w14:paraId="7C8DAE4D">
            <w:pPr>
              <w:spacing w:before="80" w:after="80" w:line="264" w:lineRule="auto"/>
              <w:jc w:val="left"/>
            </w:pPr>
            <w:r>
              <w:rPr>
                <w:sz w:val="22"/>
              </w:rPr>
              <w:t>1272250799</w:t>
            </w:r>
          </w:p>
        </w:tc>
        <w:tc>
          <w:tcPr>
            <w:tcW w:w="2117" w:type="dxa"/>
            <w:tcBorders>
              <w:top w:val="single" w:color="D9D9D9" w:sz="4" w:space="0"/>
              <w:left w:val="single" w:color="D9D9D9" w:sz="4" w:space="0"/>
              <w:bottom w:val="single" w:color="D9D9D9" w:sz="4" w:space="0"/>
              <w:right w:val="single" w:color="D9D9D9" w:sz="4" w:space="0"/>
            </w:tcBorders>
          </w:tcPr>
          <w:p w14:paraId="58091607">
            <w:pPr>
              <w:spacing w:before="80" w:after="80" w:line="264" w:lineRule="auto"/>
              <w:jc w:val="left"/>
            </w:pPr>
          </w:p>
        </w:tc>
      </w:tr>
      <w:tr w14:paraId="32A2955D">
        <w:tblPrEx>
          <w:tblCellMar>
            <w:top w:w="0" w:type="dxa"/>
            <w:left w:w="108" w:type="dxa"/>
            <w:bottom w:w="0" w:type="dxa"/>
            <w:right w:w="108" w:type="dxa"/>
          </w:tblCellMar>
        </w:tblPrEx>
        <w:trPr>
          <w:cantSplit/>
        </w:trPr>
        <w:tc>
          <w:tcPr>
            <w:tcW w:w="4464" w:type="dxa"/>
            <w:tcBorders>
              <w:top w:val="single" w:color="D9D9D9" w:sz="4" w:space="0"/>
              <w:left w:val="single" w:color="D9D9D9" w:sz="4" w:space="0"/>
              <w:bottom w:val="single" w:color="D9D9D9" w:sz="4" w:space="0"/>
              <w:right w:val="single" w:color="D9D9D9" w:sz="4" w:space="0"/>
            </w:tcBorders>
          </w:tcPr>
          <w:p w14:paraId="0DACB8E0">
            <w:pPr>
              <w:spacing w:before="80" w:after="80" w:line="264" w:lineRule="auto"/>
              <w:jc w:val="left"/>
            </w:pPr>
            <w:r>
              <w:rPr>
                <w:sz w:val="22"/>
              </w:rPr>
              <w:t>Satyam Jha</w:t>
            </w:r>
          </w:p>
        </w:tc>
        <w:tc>
          <w:tcPr>
            <w:tcW w:w="2448" w:type="dxa"/>
            <w:tcBorders>
              <w:top w:val="single" w:color="D9D9D9" w:sz="4" w:space="0"/>
              <w:left w:val="single" w:color="D9D9D9" w:sz="4" w:space="0"/>
              <w:bottom w:val="single" w:color="D9D9D9" w:sz="4" w:space="0"/>
              <w:right w:val="single" w:color="D9D9D9" w:sz="4" w:space="0"/>
            </w:tcBorders>
          </w:tcPr>
          <w:p w14:paraId="65DBE13E">
            <w:pPr>
              <w:spacing w:before="80" w:after="80" w:line="264" w:lineRule="auto"/>
              <w:jc w:val="left"/>
            </w:pPr>
            <w:r>
              <w:rPr>
                <w:sz w:val="22"/>
              </w:rPr>
              <w:t>1262240703</w:t>
            </w:r>
          </w:p>
        </w:tc>
        <w:tc>
          <w:tcPr>
            <w:tcW w:w="2117" w:type="dxa"/>
            <w:tcBorders>
              <w:top w:val="single" w:color="D9D9D9" w:sz="4" w:space="0"/>
              <w:left w:val="single" w:color="D9D9D9" w:sz="4" w:space="0"/>
              <w:bottom w:val="single" w:color="D9D9D9" w:sz="4" w:space="0"/>
              <w:right w:val="single" w:color="D9D9D9" w:sz="4" w:space="0"/>
            </w:tcBorders>
          </w:tcPr>
          <w:p w14:paraId="68F83BAA">
            <w:pPr>
              <w:spacing w:before="80" w:after="80" w:line="264" w:lineRule="auto"/>
              <w:jc w:val="left"/>
            </w:pPr>
          </w:p>
        </w:tc>
      </w:tr>
    </w:tbl>
    <w:p w14:paraId="6D3B674E"/>
    <w:p w14:paraId="78267FFD">
      <w:pPr>
        <w:rPr>
          <w:b/>
          <w:szCs w:val="24"/>
        </w:rPr>
      </w:pPr>
      <w:bookmarkStart w:id="33" w:name="_Toc243475667"/>
      <w:r>
        <w:rPr>
          <w:b/>
          <w:szCs w:val="24"/>
        </w:rPr>
        <w:t>Appendices</w:t>
      </w:r>
      <w:bookmarkEnd w:id="33"/>
    </w:p>
    <w:p w14:paraId="717B01FD">
      <w:pPr>
        <w:pStyle w:val="3"/>
      </w:pPr>
      <w:bookmarkStart w:id="34" w:name="_Toc243475668"/>
      <w:r>
        <w:t>Appendix A Code and Configuration</w:t>
      </w:r>
      <w:bookmarkEnd w:id="34"/>
    </w:p>
    <w:p w14:paraId="2F8D83E6">
      <w:pPr>
        <w:rPr>
          <w:rFonts w:cs="Times New Roman"/>
        </w:rPr>
      </w:pPr>
      <w:r>
        <w:rPr>
          <w:rFonts w:cs="Times New Roman"/>
        </w:rPr>
        <w:t>In app.py, the embedded HTML and CSS dashboard template (the HTML_PAGE string) is abbreviated; it is available in the repository.</w:t>
      </w:r>
    </w:p>
    <w:p w14:paraId="2A6A2E5C">
      <w:pPr>
        <w:keepNext/>
        <w:rPr>
          <w:rFonts w:cs="Times New Roman"/>
        </w:rPr>
      </w:pPr>
      <w:r>
        <w:rPr>
          <w:rFonts w:cs="Times New Roman"/>
          <w:b/>
        </w:rPr>
        <w:t>A.1 devices.json</w:t>
      </w:r>
    </w:p>
    <w:p w14:paraId="6039019D">
      <w:pPr>
        <w:spacing w:after="0" w:line="240" w:lineRule="auto"/>
        <w:jc w:val="left"/>
        <w:rPr>
          <w:rFonts w:cs="Times New Roman"/>
        </w:rPr>
      </w:pPr>
      <w:r>
        <w:rPr>
          <w:rFonts w:cs="Times New Roman"/>
          <w:sz w:val="16"/>
          <w:szCs w:val="16"/>
        </w:rPr>
        <w:t xml:space="preserve"> </w:t>
      </w:r>
    </w:p>
    <w:p w14:paraId="06293988">
      <w:pPr>
        <w:spacing w:after="0" w:line="240" w:lineRule="auto"/>
        <w:jc w:val="left"/>
        <w:rPr>
          <w:rFonts w:cs="Times New Roman"/>
          <w:sz w:val="22"/>
        </w:rPr>
      </w:pPr>
      <w:r>
        <w:rPr>
          <w:rFonts w:cs="Times New Roman"/>
          <w:sz w:val="22"/>
        </w:rPr>
        <w:t>[</w:t>
      </w:r>
    </w:p>
    <w:p w14:paraId="5129980E">
      <w:pPr>
        <w:spacing w:after="0" w:line="240" w:lineRule="auto"/>
        <w:jc w:val="left"/>
        <w:rPr>
          <w:rFonts w:cs="Times New Roman"/>
          <w:sz w:val="22"/>
        </w:rPr>
      </w:pPr>
      <w:r>
        <w:rPr>
          <w:rFonts w:cs="Times New Roman"/>
          <w:sz w:val="22"/>
        </w:rPr>
        <w:t xml:space="preserve">    {</w:t>
      </w:r>
    </w:p>
    <w:p w14:paraId="1B2E0241">
      <w:pPr>
        <w:spacing w:after="0" w:line="240" w:lineRule="auto"/>
        <w:jc w:val="left"/>
        <w:rPr>
          <w:rFonts w:cs="Times New Roman"/>
          <w:sz w:val="22"/>
        </w:rPr>
      </w:pPr>
      <w:r>
        <w:rPr>
          <w:rFonts w:cs="Times New Roman"/>
          <w:sz w:val="22"/>
        </w:rPr>
        <w:t xml:space="preserve">        "name": "Google DNS",</w:t>
      </w:r>
    </w:p>
    <w:p w14:paraId="01F32288">
      <w:pPr>
        <w:spacing w:after="0" w:line="240" w:lineRule="auto"/>
        <w:jc w:val="left"/>
        <w:rPr>
          <w:rFonts w:cs="Times New Roman"/>
          <w:sz w:val="22"/>
        </w:rPr>
      </w:pPr>
      <w:r>
        <w:rPr>
          <w:rFonts w:cs="Times New Roman"/>
          <w:sz w:val="22"/>
        </w:rPr>
        <w:t xml:space="preserve">        "ip": "8.8.8.8",</w:t>
      </w:r>
    </w:p>
    <w:p w14:paraId="30B52A35">
      <w:pPr>
        <w:spacing w:after="0" w:line="240" w:lineRule="auto"/>
        <w:jc w:val="left"/>
        <w:rPr>
          <w:rFonts w:cs="Times New Roman"/>
          <w:sz w:val="22"/>
        </w:rPr>
      </w:pPr>
      <w:r>
        <w:rPr>
          <w:rFonts w:cs="Times New Roman"/>
          <w:sz w:val="22"/>
        </w:rPr>
        <w:t xml:space="preserve">        "tcp_checks": [</w:t>
      </w:r>
    </w:p>
    <w:p w14:paraId="086B66C7">
      <w:pPr>
        <w:spacing w:after="0" w:line="240" w:lineRule="auto"/>
        <w:jc w:val="left"/>
        <w:rPr>
          <w:rFonts w:cs="Times New Roman"/>
          <w:sz w:val="22"/>
        </w:rPr>
      </w:pPr>
      <w:r>
        <w:rPr>
          <w:rFonts w:cs="Times New Roman"/>
          <w:sz w:val="22"/>
        </w:rPr>
        <w:t xml:space="preserve">            {</w:t>
      </w:r>
    </w:p>
    <w:p w14:paraId="51EFE5AF">
      <w:pPr>
        <w:spacing w:after="0" w:line="240" w:lineRule="auto"/>
        <w:jc w:val="left"/>
        <w:rPr>
          <w:rFonts w:cs="Times New Roman"/>
          <w:sz w:val="22"/>
        </w:rPr>
      </w:pPr>
      <w:r>
        <w:rPr>
          <w:rFonts w:cs="Times New Roman"/>
          <w:sz w:val="22"/>
        </w:rPr>
        <w:t xml:space="preserve">                "name": "HTTPS",</w:t>
      </w:r>
    </w:p>
    <w:p w14:paraId="6CF9B133">
      <w:pPr>
        <w:spacing w:after="0" w:line="240" w:lineRule="auto"/>
        <w:jc w:val="left"/>
        <w:rPr>
          <w:rFonts w:cs="Times New Roman"/>
          <w:sz w:val="22"/>
        </w:rPr>
      </w:pPr>
      <w:r>
        <w:rPr>
          <w:rFonts w:cs="Times New Roman"/>
          <w:sz w:val="22"/>
        </w:rPr>
        <w:t xml:space="preserve">                "port": 443</w:t>
      </w:r>
    </w:p>
    <w:p w14:paraId="71BDF972">
      <w:pPr>
        <w:spacing w:after="0" w:line="240" w:lineRule="auto"/>
        <w:jc w:val="left"/>
        <w:rPr>
          <w:rFonts w:cs="Times New Roman"/>
          <w:sz w:val="22"/>
        </w:rPr>
      </w:pPr>
      <w:r>
        <w:rPr>
          <w:rFonts w:cs="Times New Roman"/>
          <w:sz w:val="22"/>
        </w:rPr>
        <w:t xml:space="preserve">            }</w:t>
      </w:r>
    </w:p>
    <w:p w14:paraId="1104D329">
      <w:pPr>
        <w:spacing w:after="0" w:line="240" w:lineRule="auto"/>
        <w:jc w:val="left"/>
        <w:rPr>
          <w:rFonts w:cs="Times New Roman"/>
          <w:sz w:val="22"/>
        </w:rPr>
      </w:pPr>
      <w:r>
        <w:rPr>
          <w:rFonts w:cs="Times New Roman"/>
          <w:sz w:val="22"/>
        </w:rPr>
        <w:t xml:space="preserve">        ]</w:t>
      </w:r>
    </w:p>
    <w:p w14:paraId="50196FE1">
      <w:pPr>
        <w:spacing w:after="0" w:line="240" w:lineRule="auto"/>
        <w:jc w:val="left"/>
        <w:rPr>
          <w:rFonts w:cs="Times New Roman"/>
          <w:sz w:val="22"/>
        </w:rPr>
      </w:pPr>
      <w:r>
        <w:rPr>
          <w:rFonts w:cs="Times New Roman"/>
          <w:sz w:val="22"/>
        </w:rPr>
        <w:t xml:space="preserve">    },</w:t>
      </w:r>
    </w:p>
    <w:p w14:paraId="3E5F96A0">
      <w:pPr>
        <w:spacing w:after="0" w:line="240" w:lineRule="auto"/>
        <w:jc w:val="left"/>
        <w:rPr>
          <w:rFonts w:cs="Times New Roman"/>
          <w:sz w:val="22"/>
        </w:rPr>
      </w:pPr>
      <w:r>
        <w:rPr>
          <w:rFonts w:cs="Times New Roman"/>
          <w:sz w:val="22"/>
        </w:rPr>
        <w:t xml:space="preserve">    {</w:t>
      </w:r>
    </w:p>
    <w:p w14:paraId="7EF2A935">
      <w:pPr>
        <w:spacing w:after="0" w:line="240" w:lineRule="auto"/>
        <w:jc w:val="left"/>
        <w:rPr>
          <w:rFonts w:cs="Times New Roman"/>
          <w:sz w:val="22"/>
        </w:rPr>
      </w:pPr>
      <w:r>
        <w:rPr>
          <w:rFonts w:cs="Times New Roman"/>
          <w:sz w:val="22"/>
        </w:rPr>
        <w:t xml:space="preserve">        "name": "Cloudflare DNS",</w:t>
      </w:r>
    </w:p>
    <w:p w14:paraId="28C0335F">
      <w:pPr>
        <w:spacing w:after="0" w:line="240" w:lineRule="auto"/>
        <w:jc w:val="left"/>
        <w:rPr>
          <w:rFonts w:cs="Times New Roman"/>
          <w:sz w:val="22"/>
        </w:rPr>
      </w:pPr>
      <w:r>
        <w:rPr>
          <w:rFonts w:cs="Times New Roman"/>
          <w:sz w:val="22"/>
        </w:rPr>
        <w:t xml:space="preserve">        "ip": "1.1.1.1",</w:t>
      </w:r>
    </w:p>
    <w:p w14:paraId="709F0136">
      <w:pPr>
        <w:spacing w:after="0" w:line="240" w:lineRule="auto"/>
        <w:jc w:val="left"/>
        <w:rPr>
          <w:rFonts w:cs="Times New Roman"/>
          <w:sz w:val="22"/>
        </w:rPr>
      </w:pPr>
      <w:r>
        <w:rPr>
          <w:rFonts w:cs="Times New Roman"/>
          <w:sz w:val="22"/>
        </w:rPr>
        <w:t xml:space="preserve">        "tcp_checks": [</w:t>
      </w:r>
    </w:p>
    <w:p w14:paraId="51ABCBD6">
      <w:pPr>
        <w:spacing w:after="0" w:line="240" w:lineRule="auto"/>
        <w:jc w:val="left"/>
        <w:rPr>
          <w:rFonts w:cs="Times New Roman"/>
          <w:sz w:val="22"/>
        </w:rPr>
      </w:pPr>
      <w:r>
        <w:rPr>
          <w:rFonts w:cs="Times New Roman"/>
          <w:sz w:val="22"/>
        </w:rPr>
        <w:t xml:space="preserve">            {</w:t>
      </w:r>
    </w:p>
    <w:p w14:paraId="5AB63ADD">
      <w:pPr>
        <w:spacing w:after="0" w:line="240" w:lineRule="auto"/>
        <w:jc w:val="left"/>
        <w:rPr>
          <w:rFonts w:cs="Times New Roman"/>
          <w:sz w:val="22"/>
        </w:rPr>
      </w:pPr>
      <w:r>
        <w:rPr>
          <w:rFonts w:cs="Times New Roman"/>
          <w:sz w:val="22"/>
        </w:rPr>
        <w:t xml:space="preserve">                "name": "HTTPS",</w:t>
      </w:r>
    </w:p>
    <w:p w14:paraId="5F1F9C96">
      <w:pPr>
        <w:spacing w:after="0" w:line="240" w:lineRule="auto"/>
        <w:jc w:val="left"/>
        <w:rPr>
          <w:rFonts w:cs="Times New Roman"/>
          <w:sz w:val="22"/>
        </w:rPr>
      </w:pPr>
      <w:r>
        <w:rPr>
          <w:rFonts w:cs="Times New Roman"/>
          <w:sz w:val="22"/>
        </w:rPr>
        <w:t xml:space="preserve">                "port": 443</w:t>
      </w:r>
    </w:p>
    <w:p w14:paraId="2EC204C5">
      <w:pPr>
        <w:spacing w:after="0" w:line="240" w:lineRule="auto"/>
        <w:jc w:val="left"/>
        <w:rPr>
          <w:rFonts w:cs="Times New Roman"/>
          <w:sz w:val="22"/>
        </w:rPr>
      </w:pPr>
      <w:r>
        <w:rPr>
          <w:rFonts w:cs="Times New Roman"/>
          <w:sz w:val="22"/>
        </w:rPr>
        <w:t xml:space="preserve">            }</w:t>
      </w:r>
    </w:p>
    <w:p w14:paraId="55DACF25">
      <w:pPr>
        <w:spacing w:after="0" w:line="240" w:lineRule="auto"/>
        <w:jc w:val="left"/>
        <w:rPr>
          <w:rFonts w:cs="Times New Roman"/>
          <w:sz w:val="22"/>
        </w:rPr>
      </w:pPr>
      <w:r>
        <w:rPr>
          <w:rFonts w:cs="Times New Roman"/>
          <w:sz w:val="22"/>
        </w:rPr>
        <w:t xml:space="preserve">        ]</w:t>
      </w:r>
    </w:p>
    <w:p w14:paraId="07C8E4C9">
      <w:pPr>
        <w:spacing w:after="0" w:line="240" w:lineRule="auto"/>
        <w:jc w:val="left"/>
        <w:rPr>
          <w:rFonts w:cs="Times New Roman"/>
          <w:sz w:val="22"/>
        </w:rPr>
      </w:pPr>
      <w:r>
        <w:rPr>
          <w:rFonts w:cs="Times New Roman"/>
          <w:sz w:val="22"/>
        </w:rPr>
        <w:t xml:space="preserve">    },</w:t>
      </w:r>
    </w:p>
    <w:p w14:paraId="71A62A1C">
      <w:pPr>
        <w:spacing w:after="0" w:line="240" w:lineRule="auto"/>
        <w:jc w:val="left"/>
        <w:rPr>
          <w:rFonts w:cs="Times New Roman"/>
          <w:sz w:val="22"/>
        </w:rPr>
      </w:pPr>
      <w:r>
        <w:rPr>
          <w:rFonts w:cs="Times New Roman"/>
          <w:sz w:val="22"/>
        </w:rPr>
        <w:t xml:space="preserve">    {</w:t>
      </w:r>
    </w:p>
    <w:p w14:paraId="0553A4AB">
      <w:pPr>
        <w:spacing w:after="0" w:line="240" w:lineRule="auto"/>
        <w:jc w:val="left"/>
        <w:rPr>
          <w:rFonts w:cs="Times New Roman"/>
          <w:sz w:val="22"/>
        </w:rPr>
      </w:pPr>
      <w:r>
        <w:rPr>
          <w:rFonts w:cs="Times New Roman"/>
          <w:sz w:val="22"/>
        </w:rPr>
        <w:t xml:space="preserve">        "name": "Failure Test Device",</w:t>
      </w:r>
    </w:p>
    <w:p w14:paraId="653CDC12">
      <w:pPr>
        <w:spacing w:after="0" w:line="240" w:lineRule="auto"/>
        <w:jc w:val="left"/>
        <w:rPr>
          <w:rFonts w:cs="Times New Roman"/>
          <w:sz w:val="22"/>
        </w:rPr>
      </w:pPr>
      <w:r>
        <w:rPr>
          <w:rFonts w:cs="Times New Roman"/>
          <w:sz w:val="22"/>
        </w:rPr>
        <w:t xml:space="preserve">        "ip": "192.0.2.1",</w:t>
      </w:r>
    </w:p>
    <w:p w14:paraId="69A1FFB9">
      <w:pPr>
        <w:spacing w:after="0" w:line="240" w:lineRule="auto"/>
        <w:jc w:val="left"/>
        <w:rPr>
          <w:rFonts w:cs="Times New Roman"/>
          <w:sz w:val="22"/>
        </w:rPr>
      </w:pPr>
      <w:r>
        <w:rPr>
          <w:rFonts w:cs="Times New Roman"/>
          <w:sz w:val="22"/>
        </w:rPr>
        <w:t xml:space="preserve">        "tcp_checks": []</w:t>
      </w:r>
    </w:p>
    <w:p w14:paraId="2D98F027">
      <w:pPr>
        <w:spacing w:after="0" w:line="240" w:lineRule="auto"/>
        <w:jc w:val="left"/>
        <w:rPr>
          <w:rFonts w:cs="Times New Roman"/>
          <w:sz w:val="22"/>
        </w:rPr>
      </w:pPr>
      <w:r>
        <w:rPr>
          <w:rFonts w:cs="Times New Roman"/>
          <w:sz w:val="22"/>
        </w:rPr>
        <w:t xml:space="preserve">    },</w:t>
      </w:r>
    </w:p>
    <w:p w14:paraId="13BD8C4E">
      <w:pPr>
        <w:spacing w:after="0" w:line="240" w:lineRule="auto"/>
        <w:jc w:val="left"/>
        <w:rPr>
          <w:rFonts w:cs="Times New Roman"/>
          <w:sz w:val="22"/>
        </w:rPr>
      </w:pPr>
      <w:r>
        <w:rPr>
          <w:rFonts w:cs="Times New Roman"/>
          <w:sz w:val="22"/>
        </w:rPr>
        <w:t xml:space="preserve">    {</w:t>
      </w:r>
    </w:p>
    <w:p w14:paraId="022BAB82">
      <w:pPr>
        <w:spacing w:after="0" w:line="240" w:lineRule="auto"/>
        <w:jc w:val="left"/>
        <w:rPr>
          <w:rFonts w:cs="Times New Roman"/>
          <w:sz w:val="22"/>
        </w:rPr>
      </w:pPr>
      <w:r>
        <w:rPr>
          <w:rFonts w:cs="Times New Roman"/>
          <w:sz w:val="22"/>
        </w:rPr>
        <w:t xml:space="preserve">        "name": "Google Web Server",</w:t>
      </w:r>
    </w:p>
    <w:p w14:paraId="725FE038">
      <w:pPr>
        <w:spacing w:after="0" w:line="240" w:lineRule="auto"/>
        <w:jc w:val="left"/>
        <w:rPr>
          <w:rFonts w:cs="Times New Roman"/>
          <w:sz w:val="22"/>
        </w:rPr>
      </w:pPr>
      <w:r>
        <w:rPr>
          <w:rFonts w:cs="Times New Roman"/>
          <w:sz w:val="22"/>
        </w:rPr>
        <w:t xml:space="preserve">        "ip": "google.com",</w:t>
      </w:r>
    </w:p>
    <w:p w14:paraId="52AC4F14">
      <w:pPr>
        <w:spacing w:after="0" w:line="240" w:lineRule="auto"/>
        <w:jc w:val="left"/>
        <w:rPr>
          <w:rFonts w:cs="Times New Roman"/>
          <w:sz w:val="22"/>
        </w:rPr>
      </w:pPr>
      <w:r>
        <w:rPr>
          <w:rFonts w:cs="Times New Roman"/>
          <w:sz w:val="22"/>
        </w:rPr>
        <w:t xml:space="preserve">        "tcp_checks": [</w:t>
      </w:r>
    </w:p>
    <w:p w14:paraId="0FBC06E7">
      <w:pPr>
        <w:spacing w:after="0" w:line="240" w:lineRule="auto"/>
        <w:jc w:val="left"/>
        <w:rPr>
          <w:rFonts w:cs="Times New Roman"/>
          <w:sz w:val="22"/>
        </w:rPr>
      </w:pPr>
      <w:r>
        <w:rPr>
          <w:rFonts w:cs="Times New Roman"/>
          <w:sz w:val="22"/>
        </w:rPr>
        <w:t xml:space="preserve">            {</w:t>
      </w:r>
    </w:p>
    <w:p w14:paraId="2F9F3638">
      <w:pPr>
        <w:spacing w:after="0" w:line="240" w:lineRule="auto"/>
        <w:jc w:val="left"/>
        <w:rPr>
          <w:rFonts w:cs="Times New Roman"/>
          <w:sz w:val="22"/>
        </w:rPr>
      </w:pPr>
      <w:r>
        <w:rPr>
          <w:rFonts w:cs="Times New Roman"/>
          <w:sz w:val="22"/>
        </w:rPr>
        <w:t xml:space="preserve">                "name": "HTTPS",</w:t>
      </w:r>
    </w:p>
    <w:p w14:paraId="2798D847">
      <w:pPr>
        <w:spacing w:after="0" w:line="240" w:lineRule="auto"/>
        <w:jc w:val="left"/>
        <w:rPr>
          <w:rFonts w:cs="Times New Roman"/>
          <w:sz w:val="22"/>
        </w:rPr>
      </w:pPr>
      <w:r>
        <w:rPr>
          <w:rFonts w:cs="Times New Roman"/>
          <w:sz w:val="22"/>
        </w:rPr>
        <w:t xml:space="preserve">                "port": 443</w:t>
      </w:r>
    </w:p>
    <w:p w14:paraId="5CE02012">
      <w:pPr>
        <w:spacing w:after="0" w:line="240" w:lineRule="auto"/>
        <w:jc w:val="left"/>
        <w:rPr>
          <w:rFonts w:cs="Times New Roman"/>
          <w:sz w:val="22"/>
        </w:rPr>
      </w:pPr>
      <w:r>
        <w:rPr>
          <w:rFonts w:cs="Times New Roman"/>
          <w:sz w:val="22"/>
        </w:rPr>
        <w:t xml:space="preserve">            }</w:t>
      </w:r>
    </w:p>
    <w:p w14:paraId="699F436C">
      <w:pPr>
        <w:spacing w:after="0" w:line="240" w:lineRule="auto"/>
        <w:jc w:val="left"/>
        <w:rPr>
          <w:rFonts w:cs="Times New Roman"/>
          <w:sz w:val="22"/>
        </w:rPr>
      </w:pPr>
      <w:r>
        <w:rPr>
          <w:rFonts w:cs="Times New Roman"/>
          <w:sz w:val="22"/>
        </w:rPr>
        <w:t xml:space="preserve">        ]</w:t>
      </w:r>
    </w:p>
    <w:p w14:paraId="04880126">
      <w:pPr>
        <w:spacing w:after="0" w:line="240" w:lineRule="auto"/>
        <w:jc w:val="left"/>
        <w:rPr>
          <w:rFonts w:cs="Times New Roman"/>
          <w:sz w:val="22"/>
        </w:rPr>
      </w:pPr>
      <w:r>
        <w:rPr>
          <w:rFonts w:cs="Times New Roman"/>
          <w:sz w:val="22"/>
        </w:rPr>
        <w:t xml:space="preserve">    },</w:t>
      </w:r>
    </w:p>
    <w:p w14:paraId="56EFB73E">
      <w:pPr>
        <w:spacing w:after="0" w:line="240" w:lineRule="auto"/>
        <w:jc w:val="left"/>
        <w:rPr>
          <w:rFonts w:cs="Times New Roman"/>
          <w:sz w:val="22"/>
        </w:rPr>
      </w:pPr>
      <w:r>
        <w:rPr>
          <w:rFonts w:cs="Times New Roman"/>
          <w:sz w:val="22"/>
        </w:rPr>
        <w:t xml:space="preserve">    {</w:t>
      </w:r>
    </w:p>
    <w:p w14:paraId="28ADE232">
      <w:pPr>
        <w:spacing w:after="0" w:line="240" w:lineRule="auto"/>
        <w:jc w:val="left"/>
        <w:rPr>
          <w:rFonts w:cs="Times New Roman"/>
          <w:sz w:val="22"/>
        </w:rPr>
      </w:pPr>
      <w:r>
        <w:rPr>
          <w:rFonts w:cs="Times New Roman"/>
          <w:sz w:val="22"/>
        </w:rPr>
        <w:t xml:space="preserve">        "name": "Cloudflare Web Server",</w:t>
      </w:r>
    </w:p>
    <w:p w14:paraId="3AD3632A">
      <w:pPr>
        <w:spacing w:after="0" w:line="240" w:lineRule="auto"/>
        <w:jc w:val="left"/>
        <w:rPr>
          <w:rFonts w:cs="Times New Roman"/>
          <w:sz w:val="22"/>
        </w:rPr>
      </w:pPr>
      <w:r>
        <w:rPr>
          <w:rFonts w:cs="Times New Roman"/>
          <w:sz w:val="22"/>
        </w:rPr>
        <w:t xml:space="preserve">        "ip": "cloudflare.com",</w:t>
      </w:r>
    </w:p>
    <w:p w14:paraId="2795CDAD">
      <w:pPr>
        <w:spacing w:after="0" w:line="240" w:lineRule="auto"/>
        <w:jc w:val="left"/>
        <w:rPr>
          <w:rFonts w:cs="Times New Roman"/>
          <w:sz w:val="22"/>
        </w:rPr>
      </w:pPr>
      <w:r>
        <w:rPr>
          <w:rFonts w:cs="Times New Roman"/>
          <w:sz w:val="22"/>
        </w:rPr>
        <w:t xml:space="preserve">        "tcp_checks": [</w:t>
      </w:r>
    </w:p>
    <w:p w14:paraId="6B0442D1">
      <w:pPr>
        <w:spacing w:after="0" w:line="240" w:lineRule="auto"/>
        <w:jc w:val="left"/>
        <w:rPr>
          <w:rFonts w:cs="Times New Roman"/>
          <w:sz w:val="22"/>
        </w:rPr>
      </w:pPr>
      <w:r>
        <w:rPr>
          <w:rFonts w:cs="Times New Roman"/>
          <w:sz w:val="22"/>
        </w:rPr>
        <w:t xml:space="preserve">            {</w:t>
      </w:r>
    </w:p>
    <w:p w14:paraId="67CCDC3D">
      <w:pPr>
        <w:spacing w:after="0" w:line="240" w:lineRule="auto"/>
        <w:jc w:val="left"/>
        <w:rPr>
          <w:rFonts w:cs="Times New Roman"/>
          <w:sz w:val="22"/>
        </w:rPr>
      </w:pPr>
      <w:r>
        <w:rPr>
          <w:rFonts w:cs="Times New Roman"/>
          <w:sz w:val="22"/>
        </w:rPr>
        <w:t xml:space="preserve">                "name": "HTTPS",</w:t>
      </w:r>
    </w:p>
    <w:p w14:paraId="1F3C1130">
      <w:pPr>
        <w:spacing w:after="0" w:line="240" w:lineRule="auto"/>
        <w:jc w:val="left"/>
        <w:rPr>
          <w:rFonts w:cs="Times New Roman"/>
          <w:sz w:val="22"/>
        </w:rPr>
      </w:pPr>
      <w:r>
        <w:rPr>
          <w:rFonts w:cs="Times New Roman"/>
          <w:sz w:val="22"/>
        </w:rPr>
        <w:t xml:space="preserve">                "port": 443</w:t>
      </w:r>
    </w:p>
    <w:p w14:paraId="2A788BF8">
      <w:pPr>
        <w:spacing w:after="0" w:line="240" w:lineRule="auto"/>
        <w:jc w:val="left"/>
        <w:rPr>
          <w:rFonts w:cs="Times New Roman"/>
          <w:sz w:val="22"/>
        </w:rPr>
      </w:pPr>
      <w:r>
        <w:rPr>
          <w:rFonts w:cs="Times New Roman"/>
          <w:sz w:val="22"/>
        </w:rPr>
        <w:t xml:space="preserve">            }</w:t>
      </w:r>
    </w:p>
    <w:p w14:paraId="4C80869C">
      <w:pPr>
        <w:spacing w:after="0" w:line="240" w:lineRule="auto"/>
        <w:jc w:val="left"/>
        <w:rPr>
          <w:rFonts w:cs="Times New Roman"/>
          <w:sz w:val="22"/>
        </w:rPr>
      </w:pPr>
      <w:r>
        <w:rPr>
          <w:rFonts w:cs="Times New Roman"/>
          <w:sz w:val="22"/>
        </w:rPr>
        <w:t xml:space="preserve">        ]</w:t>
      </w:r>
    </w:p>
    <w:p w14:paraId="12B11EBA">
      <w:pPr>
        <w:spacing w:after="0" w:line="240" w:lineRule="auto"/>
        <w:jc w:val="left"/>
        <w:rPr>
          <w:rFonts w:cs="Times New Roman"/>
          <w:sz w:val="22"/>
        </w:rPr>
      </w:pPr>
      <w:r>
        <w:rPr>
          <w:rFonts w:cs="Times New Roman"/>
          <w:sz w:val="22"/>
        </w:rPr>
        <w:t xml:space="preserve">    }</w:t>
      </w:r>
    </w:p>
    <w:p w14:paraId="72175B24">
      <w:pPr>
        <w:spacing w:after="0" w:line="240" w:lineRule="auto"/>
        <w:jc w:val="left"/>
        <w:rPr>
          <w:rFonts w:cs="Times New Roman"/>
          <w:sz w:val="22"/>
        </w:rPr>
      </w:pPr>
      <w:r>
        <w:rPr>
          <w:rFonts w:cs="Times New Roman"/>
          <w:sz w:val="22"/>
        </w:rPr>
        <w:t>]</w:t>
      </w:r>
    </w:p>
    <w:p w14:paraId="78643D27">
      <w:pPr>
        <w:spacing w:after="0" w:line="240" w:lineRule="auto"/>
        <w:jc w:val="left"/>
        <w:rPr>
          <w:rFonts w:cs="Times New Roman"/>
          <w:sz w:val="22"/>
        </w:rPr>
      </w:pPr>
      <w:r>
        <w:rPr>
          <w:rFonts w:cs="Times New Roman"/>
          <w:sz w:val="22"/>
        </w:rPr>
        <w:t xml:space="preserve"> </w:t>
      </w:r>
    </w:p>
    <w:p w14:paraId="045B97D5">
      <w:pPr>
        <w:keepNext/>
        <w:rPr>
          <w:rFonts w:cs="Times New Roman"/>
        </w:rPr>
      </w:pPr>
      <w:r>
        <w:rPr>
          <w:rFonts w:cs="Times New Roman"/>
          <w:b/>
        </w:rPr>
        <w:t>A.2 simulation_results.csv</w:t>
      </w:r>
    </w:p>
    <w:p w14:paraId="229C33D5">
      <w:pPr>
        <w:spacing w:after="0" w:line="240" w:lineRule="auto"/>
        <w:jc w:val="left"/>
        <w:rPr>
          <w:rFonts w:cs="Times New Roman"/>
          <w:sz w:val="22"/>
        </w:rPr>
      </w:pPr>
      <w:r>
        <w:rPr>
          <w:rFonts w:cs="Times New Roman"/>
          <w:sz w:val="22"/>
        </w:rPr>
        <w:t>test_name,source_ip,destination_ip,packets_sent,packets_received,packet_loss_percent,status</w:t>
      </w:r>
    </w:p>
    <w:p w14:paraId="7D4C6C18">
      <w:pPr>
        <w:spacing w:after="0" w:line="240" w:lineRule="auto"/>
        <w:jc w:val="left"/>
        <w:rPr>
          <w:rFonts w:cs="Times New Roman"/>
          <w:sz w:val="22"/>
        </w:rPr>
      </w:pPr>
      <w:r>
        <w:rPr>
          <w:rFonts w:cs="Times New Roman"/>
          <w:sz w:val="22"/>
        </w:rPr>
        <w:t>Normal connectivity,192.168.1.10,192.168.1.11,4,4,0,UP</w:t>
      </w:r>
    </w:p>
    <w:p w14:paraId="7E8337F6">
      <w:pPr>
        <w:spacing w:after="0" w:line="240" w:lineRule="auto"/>
        <w:jc w:val="left"/>
        <w:rPr>
          <w:rFonts w:cs="Times New Roman"/>
          <w:sz w:val="22"/>
        </w:rPr>
      </w:pPr>
      <w:r>
        <w:rPr>
          <w:rFonts w:cs="Times New Roman"/>
          <w:sz w:val="22"/>
        </w:rPr>
        <w:t>PC1 disconnected,192.168.1.10,192.168.1.11,3,0,100,DOWN</w:t>
      </w:r>
    </w:p>
    <w:p w14:paraId="189DE8AA">
      <w:pPr>
        <w:spacing w:after="0" w:line="240" w:lineRule="auto"/>
        <w:jc w:val="left"/>
        <w:rPr>
          <w:rFonts w:cs="Times New Roman"/>
          <w:sz w:val="22"/>
        </w:rPr>
      </w:pPr>
      <w:r>
        <w:rPr>
          <w:rFonts w:cs="Times New Roman"/>
          <w:sz w:val="22"/>
        </w:rPr>
        <w:t xml:space="preserve"> </w:t>
      </w:r>
    </w:p>
    <w:p w14:paraId="2BE9892C">
      <w:pPr>
        <w:keepNext/>
        <w:rPr>
          <w:rFonts w:cs="Times New Roman"/>
          <w:sz w:val="22"/>
        </w:rPr>
      </w:pPr>
      <w:r>
        <w:rPr>
          <w:rFonts w:cs="Times New Roman"/>
          <w:b/>
          <w:sz w:val="22"/>
        </w:rPr>
        <w:t>A.3 monitor.py</w:t>
      </w:r>
    </w:p>
    <w:p w14:paraId="37637D6F">
      <w:pPr>
        <w:spacing w:after="0" w:line="240" w:lineRule="auto"/>
        <w:jc w:val="left"/>
        <w:rPr>
          <w:rFonts w:cs="Times New Roman"/>
          <w:sz w:val="22"/>
        </w:rPr>
      </w:pPr>
      <w:r>
        <w:rPr>
          <w:rFonts w:cs="Times New Roman"/>
          <w:sz w:val="22"/>
        </w:rPr>
        <w:t>import socket</w:t>
      </w:r>
    </w:p>
    <w:p w14:paraId="2DC74990">
      <w:pPr>
        <w:spacing w:after="0" w:line="240" w:lineRule="auto"/>
        <w:jc w:val="left"/>
        <w:rPr>
          <w:rFonts w:cs="Times New Roman"/>
          <w:sz w:val="22"/>
        </w:rPr>
      </w:pPr>
      <w:r>
        <w:rPr>
          <w:rFonts w:cs="Times New Roman"/>
          <w:sz w:val="22"/>
        </w:rPr>
        <w:t>from datetime import datetime</w:t>
      </w:r>
    </w:p>
    <w:p w14:paraId="7207F2FB">
      <w:pPr>
        <w:spacing w:after="0" w:line="240" w:lineRule="auto"/>
        <w:jc w:val="left"/>
        <w:rPr>
          <w:rFonts w:cs="Times New Roman"/>
          <w:sz w:val="22"/>
        </w:rPr>
      </w:pPr>
      <w:r>
        <w:rPr>
          <w:rFonts w:cs="Times New Roman"/>
          <w:sz w:val="22"/>
        </w:rPr>
        <w:t>import platform</w:t>
      </w:r>
    </w:p>
    <w:p w14:paraId="70B8B2A8">
      <w:pPr>
        <w:spacing w:after="0" w:line="240" w:lineRule="auto"/>
        <w:jc w:val="left"/>
        <w:rPr>
          <w:rFonts w:cs="Times New Roman"/>
          <w:sz w:val="22"/>
        </w:rPr>
      </w:pPr>
      <w:r>
        <w:rPr>
          <w:rFonts w:cs="Times New Roman"/>
          <w:sz w:val="22"/>
        </w:rPr>
        <w:t>import re</w:t>
      </w:r>
    </w:p>
    <w:p w14:paraId="067DFC15">
      <w:pPr>
        <w:spacing w:after="0" w:line="240" w:lineRule="auto"/>
        <w:jc w:val="left"/>
        <w:rPr>
          <w:rFonts w:cs="Times New Roman"/>
          <w:sz w:val="22"/>
        </w:rPr>
      </w:pPr>
      <w:r>
        <w:rPr>
          <w:rFonts w:cs="Times New Roman"/>
          <w:sz w:val="22"/>
        </w:rPr>
        <w:t>import subprocess</w:t>
      </w:r>
    </w:p>
    <w:p w14:paraId="77BFC416">
      <w:pPr>
        <w:spacing w:after="0" w:line="240" w:lineRule="auto"/>
        <w:jc w:val="left"/>
        <w:rPr>
          <w:rFonts w:cs="Times New Roman"/>
          <w:sz w:val="22"/>
        </w:rPr>
      </w:pPr>
      <w:r>
        <w:rPr>
          <w:rFonts w:cs="Times New Roman"/>
          <w:sz w:val="22"/>
        </w:rPr>
        <w:t>import time</w:t>
      </w:r>
    </w:p>
    <w:p w14:paraId="3F1C6CDA">
      <w:pPr>
        <w:spacing w:after="0" w:line="240" w:lineRule="auto"/>
        <w:jc w:val="left"/>
        <w:rPr>
          <w:rFonts w:cs="Times New Roman"/>
          <w:sz w:val="22"/>
        </w:rPr>
      </w:pPr>
      <w:r>
        <w:rPr>
          <w:rFonts w:cs="Times New Roman"/>
          <w:sz w:val="22"/>
        </w:rPr>
        <w:t>import json</w:t>
      </w:r>
    </w:p>
    <w:p w14:paraId="3B61F135">
      <w:pPr>
        <w:spacing w:after="0" w:line="240" w:lineRule="auto"/>
        <w:jc w:val="left"/>
        <w:rPr>
          <w:rFonts w:cs="Times New Roman"/>
          <w:sz w:val="22"/>
        </w:rPr>
      </w:pPr>
      <w:r>
        <w:rPr>
          <w:rFonts w:cs="Times New Roman"/>
          <w:sz w:val="22"/>
        </w:rPr>
        <w:t xml:space="preserve"> </w:t>
      </w:r>
    </w:p>
    <w:p w14:paraId="3DC33966">
      <w:pPr>
        <w:spacing w:after="0" w:line="240" w:lineRule="auto"/>
        <w:jc w:val="left"/>
        <w:rPr>
          <w:rFonts w:cs="Times New Roman"/>
          <w:sz w:val="22"/>
        </w:rPr>
      </w:pPr>
      <w:r>
        <w:rPr>
          <w:rFonts w:cs="Times New Roman"/>
          <w:sz w:val="22"/>
        </w:rPr>
        <w:t xml:space="preserve"> </w:t>
      </w:r>
    </w:p>
    <w:p w14:paraId="62BDBD32">
      <w:pPr>
        <w:spacing w:after="0" w:line="240" w:lineRule="auto"/>
        <w:jc w:val="left"/>
        <w:rPr>
          <w:rFonts w:cs="Times New Roman"/>
          <w:sz w:val="22"/>
        </w:rPr>
      </w:pPr>
      <w:r>
        <w:rPr>
          <w:rFonts w:cs="Times New Roman"/>
          <w:sz w:val="22"/>
        </w:rPr>
        <w:t>def ping_device(ip, count=4, timeout=10):</w:t>
      </w:r>
    </w:p>
    <w:p w14:paraId="4D174056">
      <w:pPr>
        <w:spacing w:after="0" w:line="240" w:lineRule="auto"/>
        <w:jc w:val="left"/>
        <w:rPr>
          <w:rFonts w:cs="Times New Roman"/>
          <w:sz w:val="22"/>
        </w:rPr>
      </w:pPr>
      <w:r>
        <w:rPr>
          <w:rFonts w:cs="Times New Roman"/>
          <w:sz w:val="22"/>
        </w:rPr>
        <w:t xml:space="preserve">    """</w:t>
      </w:r>
    </w:p>
    <w:p w14:paraId="63BC9355">
      <w:pPr>
        <w:spacing w:after="0" w:line="240" w:lineRule="auto"/>
        <w:jc w:val="left"/>
        <w:rPr>
          <w:rFonts w:cs="Times New Roman"/>
          <w:sz w:val="22"/>
        </w:rPr>
      </w:pPr>
      <w:r>
        <w:rPr>
          <w:rFonts w:cs="Times New Roman"/>
          <w:sz w:val="22"/>
        </w:rPr>
        <w:t xml:space="preserve">    Check network reachability using ICMP ping.</w:t>
      </w:r>
    </w:p>
    <w:p w14:paraId="57E17579">
      <w:pPr>
        <w:spacing w:after="0" w:line="240" w:lineRule="auto"/>
        <w:jc w:val="left"/>
        <w:rPr>
          <w:rFonts w:cs="Times New Roman"/>
          <w:sz w:val="22"/>
        </w:rPr>
      </w:pPr>
      <w:r>
        <w:rPr>
          <w:rFonts w:cs="Times New Roman"/>
          <w:sz w:val="22"/>
        </w:rPr>
        <w:t xml:space="preserve"> </w:t>
      </w:r>
    </w:p>
    <w:p w14:paraId="74675D99">
      <w:pPr>
        <w:spacing w:after="0" w:line="240" w:lineRule="auto"/>
        <w:jc w:val="left"/>
        <w:rPr>
          <w:rFonts w:cs="Times New Roman"/>
          <w:sz w:val="22"/>
        </w:rPr>
      </w:pPr>
      <w:r>
        <w:rPr>
          <w:rFonts w:cs="Times New Roman"/>
          <w:sz w:val="22"/>
        </w:rPr>
        <w:t xml:space="preserve">    Args:</w:t>
      </w:r>
    </w:p>
    <w:p w14:paraId="339367C6">
      <w:pPr>
        <w:spacing w:after="0" w:line="240" w:lineRule="auto"/>
        <w:jc w:val="left"/>
        <w:rPr>
          <w:rFonts w:cs="Times New Roman"/>
          <w:sz w:val="22"/>
        </w:rPr>
      </w:pPr>
      <w:r>
        <w:rPr>
          <w:rFonts w:cs="Times New Roman"/>
          <w:sz w:val="22"/>
        </w:rPr>
        <w:t xml:space="preserve">        ip (str): IP address or hostname to check.</w:t>
      </w:r>
    </w:p>
    <w:p w14:paraId="1B9FD4C5">
      <w:pPr>
        <w:spacing w:after="0" w:line="240" w:lineRule="auto"/>
        <w:jc w:val="left"/>
        <w:rPr>
          <w:rFonts w:cs="Times New Roman"/>
          <w:sz w:val="22"/>
        </w:rPr>
      </w:pPr>
      <w:r>
        <w:rPr>
          <w:rFonts w:cs="Times New Roman"/>
          <w:sz w:val="22"/>
        </w:rPr>
        <w:t xml:space="preserve">        count (int): Number of ping packets to send.</w:t>
      </w:r>
    </w:p>
    <w:p w14:paraId="6DDB4F07">
      <w:pPr>
        <w:spacing w:after="0" w:line="240" w:lineRule="auto"/>
        <w:jc w:val="left"/>
        <w:rPr>
          <w:rFonts w:cs="Times New Roman"/>
          <w:sz w:val="22"/>
        </w:rPr>
      </w:pPr>
      <w:r>
        <w:rPr>
          <w:rFonts w:cs="Times New Roman"/>
          <w:sz w:val="22"/>
        </w:rPr>
        <w:t xml:space="preserve">        timeout (int): Maximum time allowed for the command, in seconds.</w:t>
      </w:r>
    </w:p>
    <w:p w14:paraId="7733E89D">
      <w:pPr>
        <w:spacing w:after="0" w:line="240" w:lineRule="auto"/>
        <w:jc w:val="left"/>
        <w:rPr>
          <w:rFonts w:cs="Times New Roman"/>
          <w:sz w:val="22"/>
        </w:rPr>
      </w:pPr>
      <w:r>
        <w:rPr>
          <w:rFonts w:cs="Times New Roman"/>
          <w:sz w:val="22"/>
        </w:rPr>
        <w:t xml:space="preserve"> </w:t>
      </w:r>
    </w:p>
    <w:p w14:paraId="255F8194">
      <w:pPr>
        <w:spacing w:after="0" w:line="240" w:lineRule="auto"/>
        <w:jc w:val="left"/>
        <w:rPr>
          <w:rFonts w:cs="Times New Roman"/>
          <w:sz w:val="22"/>
        </w:rPr>
      </w:pPr>
      <w:r>
        <w:rPr>
          <w:rFonts w:cs="Times New Roman"/>
          <w:sz w:val="22"/>
        </w:rPr>
        <w:t xml:space="preserve">    Returns:</w:t>
      </w:r>
    </w:p>
    <w:p w14:paraId="0DF9D64F">
      <w:pPr>
        <w:spacing w:after="0" w:line="240" w:lineRule="auto"/>
        <w:jc w:val="left"/>
        <w:rPr>
          <w:rFonts w:cs="Times New Roman"/>
          <w:sz w:val="22"/>
        </w:rPr>
      </w:pPr>
      <w:r>
        <w:rPr>
          <w:rFonts w:cs="Times New Roman"/>
          <w:sz w:val="22"/>
        </w:rPr>
        <w:t xml:space="preserve">        dict: Network status, packet statistics, and latency measurements.</w:t>
      </w:r>
    </w:p>
    <w:p w14:paraId="396C78DA">
      <w:pPr>
        <w:spacing w:after="0" w:line="240" w:lineRule="auto"/>
        <w:jc w:val="left"/>
        <w:rPr>
          <w:rFonts w:cs="Times New Roman"/>
          <w:sz w:val="22"/>
        </w:rPr>
      </w:pPr>
      <w:r>
        <w:rPr>
          <w:rFonts w:cs="Times New Roman"/>
          <w:sz w:val="22"/>
        </w:rPr>
        <w:t xml:space="preserve">    """</w:t>
      </w:r>
    </w:p>
    <w:p w14:paraId="4803A625">
      <w:pPr>
        <w:spacing w:after="0" w:line="240" w:lineRule="auto"/>
        <w:jc w:val="left"/>
        <w:rPr>
          <w:rFonts w:cs="Times New Roman"/>
          <w:sz w:val="22"/>
        </w:rPr>
      </w:pPr>
      <w:r>
        <w:rPr>
          <w:rFonts w:cs="Times New Roman"/>
          <w:sz w:val="22"/>
        </w:rPr>
        <w:t xml:space="preserve"> </w:t>
      </w:r>
    </w:p>
    <w:p w14:paraId="681B1556">
      <w:pPr>
        <w:spacing w:after="0" w:line="240" w:lineRule="auto"/>
        <w:jc w:val="left"/>
        <w:rPr>
          <w:rFonts w:cs="Times New Roman"/>
          <w:sz w:val="22"/>
        </w:rPr>
      </w:pPr>
      <w:r>
        <w:rPr>
          <w:rFonts w:cs="Times New Roman"/>
          <w:sz w:val="22"/>
        </w:rPr>
        <w:t xml:space="preserve">    # Initialize default values</w:t>
      </w:r>
    </w:p>
    <w:p w14:paraId="20E3E098">
      <w:pPr>
        <w:spacing w:after="0" w:line="240" w:lineRule="auto"/>
        <w:jc w:val="left"/>
        <w:rPr>
          <w:rFonts w:cs="Times New Roman"/>
          <w:sz w:val="22"/>
        </w:rPr>
      </w:pPr>
      <w:r>
        <w:rPr>
          <w:rFonts w:cs="Times New Roman"/>
          <w:sz w:val="22"/>
        </w:rPr>
        <w:t xml:space="preserve">    packets_sent = count</w:t>
      </w:r>
    </w:p>
    <w:p w14:paraId="6B3DCE4A">
      <w:pPr>
        <w:spacing w:after="0" w:line="240" w:lineRule="auto"/>
        <w:jc w:val="left"/>
        <w:rPr>
          <w:rFonts w:cs="Times New Roman"/>
          <w:sz w:val="22"/>
        </w:rPr>
      </w:pPr>
      <w:r>
        <w:rPr>
          <w:rFonts w:cs="Times New Roman"/>
          <w:sz w:val="22"/>
        </w:rPr>
        <w:t xml:space="preserve">    packets_received = 0</w:t>
      </w:r>
    </w:p>
    <w:p w14:paraId="4F411AD8">
      <w:pPr>
        <w:spacing w:after="0" w:line="240" w:lineRule="auto"/>
        <w:jc w:val="left"/>
        <w:rPr>
          <w:rFonts w:cs="Times New Roman"/>
          <w:sz w:val="22"/>
        </w:rPr>
      </w:pPr>
      <w:r>
        <w:rPr>
          <w:rFonts w:cs="Times New Roman"/>
          <w:sz w:val="22"/>
        </w:rPr>
        <w:t xml:space="preserve">    packet_loss = 100.0</w:t>
      </w:r>
    </w:p>
    <w:p w14:paraId="1F452875">
      <w:pPr>
        <w:spacing w:after="0" w:line="240" w:lineRule="auto"/>
        <w:jc w:val="left"/>
        <w:rPr>
          <w:rFonts w:cs="Times New Roman"/>
          <w:sz w:val="22"/>
        </w:rPr>
      </w:pPr>
      <w:r>
        <w:rPr>
          <w:rFonts w:cs="Times New Roman"/>
          <w:sz w:val="22"/>
        </w:rPr>
        <w:t xml:space="preserve">    minimum = None</w:t>
      </w:r>
    </w:p>
    <w:p w14:paraId="14CB08D3">
      <w:pPr>
        <w:spacing w:after="0" w:line="240" w:lineRule="auto"/>
        <w:jc w:val="left"/>
        <w:rPr>
          <w:rFonts w:cs="Times New Roman"/>
          <w:sz w:val="22"/>
        </w:rPr>
      </w:pPr>
      <w:r>
        <w:rPr>
          <w:rFonts w:cs="Times New Roman"/>
          <w:sz w:val="22"/>
        </w:rPr>
        <w:t xml:space="preserve">    maximum = None</w:t>
      </w:r>
    </w:p>
    <w:p w14:paraId="61A933DB">
      <w:pPr>
        <w:spacing w:after="0" w:line="240" w:lineRule="auto"/>
        <w:jc w:val="left"/>
        <w:rPr>
          <w:rFonts w:cs="Times New Roman"/>
          <w:sz w:val="22"/>
        </w:rPr>
      </w:pPr>
      <w:r>
        <w:rPr>
          <w:rFonts w:cs="Times New Roman"/>
          <w:sz w:val="22"/>
        </w:rPr>
        <w:t xml:space="preserve">    average = None</w:t>
      </w:r>
    </w:p>
    <w:p w14:paraId="0212092D">
      <w:pPr>
        <w:spacing w:after="0" w:line="240" w:lineRule="auto"/>
        <w:jc w:val="left"/>
        <w:rPr>
          <w:rFonts w:cs="Times New Roman"/>
          <w:sz w:val="22"/>
        </w:rPr>
      </w:pPr>
      <w:r>
        <w:rPr>
          <w:rFonts w:cs="Times New Roman"/>
          <w:sz w:val="22"/>
        </w:rPr>
        <w:t xml:space="preserve">    error = None</w:t>
      </w:r>
    </w:p>
    <w:p w14:paraId="32CBA4EC">
      <w:pPr>
        <w:spacing w:after="0" w:line="240" w:lineRule="auto"/>
        <w:jc w:val="left"/>
        <w:rPr>
          <w:rFonts w:cs="Times New Roman"/>
          <w:sz w:val="22"/>
        </w:rPr>
      </w:pPr>
      <w:r>
        <w:rPr>
          <w:rFonts w:cs="Times New Roman"/>
          <w:sz w:val="22"/>
        </w:rPr>
        <w:t xml:space="preserve"> </w:t>
      </w:r>
    </w:p>
    <w:p w14:paraId="41CD2546">
      <w:pPr>
        <w:spacing w:after="0" w:line="240" w:lineRule="auto"/>
        <w:jc w:val="left"/>
        <w:rPr>
          <w:rFonts w:cs="Times New Roman"/>
          <w:sz w:val="22"/>
        </w:rPr>
      </w:pPr>
      <w:r>
        <w:rPr>
          <w:rFonts w:cs="Times New Roman"/>
          <w:sz w:val="22"/>
        </w:rPr>
        <w:t xml:space="preserve">    system = platform.system()</w:t>
      </w:r>
    </w:p>
    <w:p w14:paraId="144D57CF">
      <w:pPr>
        <w:spacing w:after="0" w:line="240" w:lineRule="auto"/>
        <w:jc w:val="left"/>
        <w:rPr>
          <w:rFonts w:cs="Times New Roman"/>
          <w:sz w:val="22"/>
        </w:rPr>
      </w:pPr>
      <w:r>
        <w:rPr>
          <w:rFonts w:cs="Times New Roman"/>
          <w:sz w:val="22"/>
        </w:rPr>
        <w:t xml:space="preserve"> </w:t>
      </w:r>
    </w:p>
    <w:p w14:paraId="62CC052A">
      <w:pPr>
        <w:spacing w:after="0" w:line="240" w:lineRule="auto"/>
        <w:jc w:val="left"/>
        <w:rPr>
          <w:rFonts w:cs="Times New Roman"/>
          <w:sz w:val="22"/>
        </w:rPr>
      </w:pPr>
      <w:r>
        <w:rPr>
          <w:rFonts w:cs="Times New Roman"/>
          <w:sz w:val="22"/>
        </w:rPr>
        <w:t xml:space="preserve">    # Build the appropriate ping command</w:t>
      </w:r>
    </w:p>
    <w:p w14:paraId="1789392A">
      <w:pPr>
        <w:spacing w:after="0" w:line="240" w:lineRule="auto"/>
        <w:jc w:val="left"/>
        <w:rPr>
          <w:rFonts w:cs="Times New Roman"/>
          <w:sz w:val="22"/>
        </w:rPr>
      </w:pPr>
      <w:r>
        <w:rPr>
          <w:rFonts w:cs="Times New Roman"/>
          <w:sz w:val="22"/>
        </w:rPr>
        <w:t xml:space="preserve">    if system == "Windows":</w:t>
      </w:r>
    </w:p>
    <w:p w14:paraId="676BFE58">
      <w:pPr>
        <w:spacing w:after="0" w:line="240" w:lineRule="auto"/>
        <w:jc w:val="left"/>
        <w:rPr>
          <w:rFonts w:cs="Times New Roman"/>
          <w:sz w:val="22"/>
        </w:rPr>
      </w:pPr>
      <w:r>
        <w:rPr>
          <w:rFonts w:cs="Times New Roman"/>
          <w:sz w:val="22"/>
        </w:rPr>
        <w:t xml:space="preserve">        command = ["ping", "-n", str(count), "-w", "2000", ip]</w:t>
      </w:r>
    </w:p>
    <w:p w14:paraId="081EB5F9">
      <w:pPr>
        <w:spacing w:after="0" w:line="240" w:lineRule="auto"/>
        <w:jc w:val="left"/>
        <w:rPr>
          <w:rFonts w:cs="Times New Roman"/>
          <w:sz w:val="22"/>
        </w:rPr>
      </w:pPr>
      <w:r>
        <w:rPr>
          <w:rFonts w:cs="Times New Roman"/>
          <w:sz w:val="22"/>
        </w:rPr>
        <w:t xml:space="preserve">    elif system in ("Linux", "Darwin"):</w:t>
      </w:r>
    </w:p>
    <w:p w14:paraId="7C09D62B">
      <w:pPr>
        <w:spacing w:after="0" w:line="240" w:lineRule="auto"/>
        <w:jc w:val="left"/>
        <w:rPr>
          <w:rFonts w:cs="Times New Roman"/>
          <w:sz w:val="22"/>
        </w:rPr>
      </w:pPr>
      <w:r>
        <w:rPr>
          <w:rFonts w:cs="Times New Roman"/>
          <w:sz w:val="22"/>
        </w:rPr>
        <w:t xml:space="preserve">        command = ["ping", "-c", str(count), "-W", "2", ip]</w:t>
      </w:r>
    </w:p>
    <w:p w14:paraId="591F3315">
      <w:pPr>
        <w:spacing w:after="0" w:line="240" w:lineRule="auto"/>
        <w:jc w:val="left"/>
        <w:rPr>
          <w:rFonts w:cs="Times New Roman"/>
          <w:sz w:val="22"/>
        </w:rPr>
      </w:pPr>
      <w:r>
        <w:rPr>
          <w:rFonts w:cs="Times New Roman"/>
          <w:sz w:val="22"/>
        </w:rPr>
        <w:t xml:space="preserve">    else:</w:t>
      </w:r>
    </w:p>
    <w:p w14:paraId="311E5530">
      <w:pPr>
        <w:spacing w:after="0" w:line="240" w:lineRule="auto"/>
        <w:jc w:val="left"/>
        <w:rPr>
          <w:rFonts w:cs="Times New Roman"/>
          <w:sz w:val="22"/>
        </w:rPr>
      </w:pPr>
      <w:r>
        <w:rPr>
          <w:rFonts w:cs="Times New Roman"/>
          <w:sz w:val="22"/>
        </w:rPr>
        <w:t xml:space="preserve">        return {</w:t>
      </w:r>
    </w:p>
    <w:p w14:paraId="3BA94E65">
      <w:pPr>
        <w:spacing w:after="0" w:line="240" w:lineRule="auto"/>
        <w:jc w:val="left"/>
        <w:rPr>
          <w:rFonts w:cs="Times New Roman"/>
          <w:sz w:val="22"/>
        </w:rPr>
      </w:pPr>
      <w:r>
        <w:rPr>
          <w:rFonts w:cs="Times New Roman"/>
          <w:sz w:val="22"/>
        </w:rPr>
        <w:t xml:space="preserve">            "status": "ERROR",</w:t>
      </w:r>
    </w:p>
    <w:p w14:paraId="4F6D8759">
      <w:pPr>
        <w:spacing w:after="0" w:line="240" w:lineRule="auto"/>
        <w:jc w:val="left"/>
        <w:rPr>
          <w:rFonts w:cs="Times New Roman"/>
          <w:sz w:val="22"/>
        </w:rPr>
      </w:pPr>
      <w:r>
        <w:rPr>
          <w:rFonts w:cs="Times New Roman"/>
          <w:sz w:val="22"/>
        </w:rPr>
        <w:t xml:space="preserve">            "packets_sent": 0,</w:t>
      </w:r>
    </w:p>
    <w:p w14:paraId="539FC994">
      <w:pPr>
        <w:spacing w:after="0" w:line="240" w:lineRule="auto"/>
        <w:jc w:val="left"/>
        <w:rPr>
          <w:rFonts w:cs="Times New Roman"/>
          <w:sz w:val="22"/>
        </w:rPr>
      </w:pPr>
      <w:r>
        <w:rPr>
          <w:rFonts w:cs="Times New Roman"/>
          <w:sz w:val="22"/>
        </w:rPr>
        <w:t xml:space="preserve">            "packets_received": 0,</w:t>
      </w:r>
    </w:p>
    <w:p w14:paraId="0673F1B0">
      <w:pPr>
        <w:spacing w:after="0" w:line="240" w:lineRule="auto"/>
        <w:jc w:val="left"/>
        <w:rPr>
          <w:rFonts w:cs="Times New Roman"/>
          <w:sz w:val="22"/>
        </w:rPr>
      </w:pPr>
      <w:r>
        <w:rPr>
          <w:rFonts w:cs="Times New Roman"/>
          <w:sz w:val="22"/>
        </w:rPr>
        <w:t xml:space="preserve">            "packet_loss": 100.0,</w:t>
      </w:r>
    </w:p>
    <w:p w14:paraId="793FE89B">
      <w:pPr>
        <w:spacing w:after="0" w:line="240" w:lineRule="auto"/>
        <w:jc w:val="left"/>
        <w:rPr>
          <w:rFonts w:cs="Times New Roman"/>
          <w:sz w:val="22"/>
        </w:rPr>
      </w:pPr>
      <w:r>
        <w:rPr>
          <w:rFonts w:cs="Times New Roman"/>
          <w:sz w:val="22"/>
        </w:rPr>
        <w:t xml:space="preserve">            "minimum_latency": None,</w:t>
      </w:r>
    </w:p>
    <w:p w14:paraId="2262A755">
      <w:pPr>
        <w:spacing w:after="0" w:line="240" w:lineRule="auto"/>
        <w:jc w:val="left"/>
        <w:rPr>
          <w:rFonts w:cs="Times New Roman"/>
          <w:sz w:val="22"/>
        </w:rPr>
      </w:pPr>
      <w:r>
        <w:rPr>
          <w:rFonts w:cs="Times New Roman"/>
          <w:sz w:val="22"/>
        </w:rPr>
        <w:t xml:space="preserve">            "maximum_latency": None,</w:t>
      </w:r>
    </w:p>
    <w:p w14:paraId="5F9D6688">
      <w:pPr>
        <w:spacing w:after="0" w:line="240" w:lineRule="auto"/>
        <w:jc w:val="left"/>
        <w:rPr>
          <w:rFonts w:cs="Times New Roman"/>
          <w:sz w:val="22"/>
        </w:rPr>
      </w:pPr>
      <w:r>
        <w:rPr>
          <w:rFonts w:cs="Times New Roman"/>
          <w:sz w:val="22"/>
        </w:rPr>
        <w:t xml:space="preserve">            "average_latency": None,</w:t>
      </w:r>
    </w:p>
    <w:p w14:paraId="6DE428DE">
      <w:pPr>
        <w:spacing w:after="0" w:line="240" w:lineRule="auto"/>
        <w:jc w:val="left"/>
        <w:rPr>
          <w:rFonts w:cs="Times New Roman"/>
          <w:sz w:val="22"/>
        </w:rPr>
      </w:pPr>
      <w:r>
        <w:rPr>
          <w:rFonts w:cs="Times New Roman"/>
          <w:sz w:val="22"/>
        </w:rPr>
        <w:t xml:space="preserve">            "error": f"Unsupported operating system: {system}"</w:t>
      </w:r>
    </w:p>
    <w:p w14:paraId="0EF2428D">
      <w:pPr>
        <w:spacing w:after="0" w:line="240" w:lineRule="auto"/>
        <w:jc w:val="left"/>
        <w:rPr>
          <w:rFonts w:cs="Times New Roman"/>
          <w:sz w:val="22"/>
        </w:rPr>
      </w:pPr>
      <w:r>
        <w:rPr>
          <w:rFonts w:cs="Times New Roman"/>
          <w:sz w:val="22"/>
        </w:rPr>
        <w:t xml:space="preserve">        }</w:t>
      </w:r>
    </w:p>
    <w:p w14:paraId="1C3BEC3B">
      <w:pPr>
        <w:spacing w:after="0" w:line="240" w:lineRule="auto"/>
        <w:jc w:val="left"/>
        <w:rPr>
          <w:rFonts w:cs="Times New Roman"/>
          <w:sz w:val="22"/>
        </w:rPr>
      </w:pPr>
      <w:r>
        <w:rPr>
          <w:rFonts w:cs="Times New Roman"/>
          <w:sz w:val="22"/>
        </w:rPr>
        <w:t xml:space="preserve"> </w:t>
      </w:r>
    </w:p>
    <w:p w14:paraId="2068ACE7">
      <w:pPr>
        <w:spacing w:after="0" w:line="240" w:lineRule="auto"/>
        <w:jc w:val="left"/>
        <w:rPr>
          <w:rFonts w:cs="Times New Roman"/>
          <w:sz w:val="22"/>
        </w:rPr>
      </w:pPr>
      <w:r>
        <w:rPr>
          <w:rFonts w:cs="Times New Roman"/>
          <w:sz w:val="22"/>
        </w:rPr>
        <w:t xml:space="preserve">    start_time = time.time()</w:t>
      </w:r>
    </w:p>
    <w:p w14:paraId="63E7E171">
      <w:pPr>
        <w:spacing w:after="0" w:line="240" w:lineRule="auto"/>
        <w:jc w:val="left"/>
        <w:rPr>
          <w:rFonts w:cs="Times New Roman"/>
          <w:sz w:val="22"/>
        </w:rPr>
      </w:pPr>
      <w:r>
        <w:rPr>
          <w:rFonts w:cs="Times New Roman"/>
          <w:sz w:val="22"/>
        </w:rPr>
        <w:t xml:space="preserve"> </w:t>
      </w:r>
    </w:p>
    <w:p w14:paraId="47B0D203">
      <w:pPr>
        <w:spacing w:after="0" w:line="240" w:lineRule="auto"/>
        <w:jc w:val="left"/>
        <w:rPr>
          <w:rFonts w:cs="Times New Roman"/>
          <w:sz w:val="22"/>
        </w:rPr>
      </w:pPr>
      <w:r>
        <w:rPr>
          <w:rFonts w:cs="Times New Roman"/>
          <w:sz w:val="22"/>
        </w:rPr>
        <w:t xml:space="preserve">    try:</w:t>
      </w:r>
    </w:p>
    <w:p w14:paraId="11BADAA9">
      <w:pPr>
        <w:spacing w:after="0" w:line="240" w:lineRule="auto"/>
        <w:jc w:val="left"/>
        <w:rPr>
          <w:rFonts w:cs="Times New Roman"/>
          <w:sz w:val="22"/>
        </w:rPr>
      </w:pPr>
      <w:r>
        <w:rPr>
          <w:rFonts w:cs="Times New Roman"/>
          <w:sz w:val="22"/>
        </w:rPr>
        <w:t xml:space="preserve">        result = subprocess.run(</w:t>
      </w:r>
    </w:p>
    <w:p w14:paraId="7359865E">
      <w:pPr>
        <w:spacing w:after="0" w:line="240" w:lineRule="auto"/>
        <w:jc w:val="left"/>
        <w:rPr>
          <w:rFonts w:cs="Times New Roman"/>
          <w:sz w:val="22"/>
        </w:rPr>
      </w:pPr>
      <w:r>
        <w:rPr>
          <w:rFonts w:cs="Times New Roman"/>
          <w:sz w:val="22"/>
        </w:rPr>
        <w:t xml:space="preserve">            command,</w:t>
      </w:r>
    </w:p>
    <w:p w14:paraId="4413EDCD">
      <w:pPr>
        <w:spacing w:after="0" w:line="240" w:lineRule="auto"/>
        <w:jc w:val="left"/>
        <w:rPr>
          <w:rFonts w:cs="Times New Roman"/>
          <w:sz w:val="22"/>
        </w:rPr>
      </w:pPr>
      <w:r>
        <w:rPr>
          <w:rFonts w:cs="Times New Roman"/>
          <w:sz w:val="22"/>
        </w:rPr>
        <w:t xml:space="preserve">            capture_output=True,</w:t>
      </w:r>
    </w:p>
    <w:p w14:paraId="635DA5B4">
      <w:pPr>
        <w:spacing w:after="0" w:line="240" w:lineRule="auto"/>
        <w:jc w:val="left"/>
        <w:rPr>
          <w:rFonts w:cs="Times New Roman"/>
          <w:sz w:val="22"/>
        </w:rPr>
      </w:pPr>
      <w:r>
        <w:rPr>
          <w:rFonts w:cs="Times New Roman"/>
          <w:sz w:val="22"/>
        </w:rPr>
        <w:t xml:space="preserve">            text=True,</w:t>
      </w:r>
    </w:p>
    <w:p w14:paraId="60C7877E">
      <w:pPr>
        <w:spacing w:after="0" w:line="240" w:lineRule="auto"/>
        <w:jc w:val="left"/>
        <w:rPr>
          <w:rFonts w:cs="Times New Roman"/>
          <w:sz w:val="22"/>
        </w:rPr>
      </w:pPr>
      <w:r>
        <w:rPr>
          <w:rFonts w:cs="Times New Roman"/>
          <w:sz w:val="22"/>
        </w:rPr>
        <w:t xml:space="preserve">            errors="replace",</w:t>
      </w:r>
    </w:p>
    <w:p w14:paraId="14104D54">
      <w:pPr>
        <w:spacing w:after="0" w:line="240" w:lineRule="auto"/>
        <w:jc w:val="left"/>
        <w:rPr>
          <w:rFonts w:cs="Times New Roman"/>
          <w:sz w:val="22"/>
        </w:rPr>
      </w:pPr>
      <w:r>
        <w:rPr>
          <w:rFonts w:cs="Times New Roman"/>
          <w:sz w:val="22"/>
        </w:rPr>
        <w:t xml:space="preserve">            timeout=timeout</w:t>
      </w:r>
    </w:p>
    <w:p w14:paraId="7E7491DB">
      <w:pPr>
        <w:spacing w:after="0" w:line="240" w:lineRule="auto"/>
        <w:jc w:val="left"/>
        <w:rPr>
          <w:rFonts w:cs="Times New Roman"/>
          <w:sz w:val="22"/>
        </w:rPr>
      </w:pPr>
      <w:r>
        <w:rPr>
          <w:rFonts w:cs="Times New Roman"/>
          <w:sz w:val="22"/>
        </w:rPr>
        <w:t xml:space="preserve">        )</w:t>
      </w:r>
    </w:p>
    <w:p w14:paraId="414371C2">
      <w:pPr>
        <w:spacing w:after="0" w:line="240" w:lineRule="auto"/>
        <w:jc w:val="left"/>
        <w:rPr>
          <w:rFonts w:cs="Times New Roman"/>
          <w:sz w:val="22"/>
        </w:rPr>
      </w:pPr>
      <w:r>
        <w:rPr>
          <w:rFonts w:cs="Times New Roman"/>
          <w:sz w:val="22"/>
        </w:rPr>
        <w:t xml:space="preserve"> </w:t>
      </w:r>
    </w:p>
    <w:p w14:paraId="29BF6909">
      <w:pPr>
        <w:spacing w:after="0" w:line="240" w:lineRule="auto"/>
        <w:jc w:val="left"/>
        <w:rPr>
          <w:rFonts w:cs="Times New Roman"/>
          <w:sz w:val="22"/>
        </w:rPr>
      </w:pPr>
      <w:r>
        <w:rPr>
          <w:rFonts w:cs="Times New Roman"/>
          <w:sz w:val="22"/>
        </w:rPr>
        <w:t xml:space="preserve">        output = result.stdout + "\n" + result.stderr</w:t>
      </w:r>
    </w:p>
    <w:p w14:paraId="0D2FCCBC">
      <w:pPr>
        <w:spacing w:after="0" w:line="240" w:lineRule="auto"/>
        <w:jc w:val="left"/>
        <w:rPr>
          <w:rFonts w:cs="Times New Roman"/>
          <w:sz w:val="22"/>
        </w:rPr>
      </w:pPr>
      <w:r>
        <w:rPr>
          <w:rFonts w:cs="Times New Roman"/>
          <w:sz w:val="22"/>
        </w:rPr>
        <w:t xml:space="preserve"> </w:t>
      </w:r>
    </w:p>
    <w:p w14:paraId="07DA5D26">
      <w:pPr>
        <w:spacing w:after="0" w:line="240" w:lineRule="auto"/>
        <w:jc w:val="left"/>
        <w:rPr>
          <w:rFonts w:cs="Times New Roman"/>
          <w:sz w:val="22"/>
        </w:rPr>
      </w:pPr>
      <w:r>
        <w:rPr>
          <w:rFonts w:cs="Times New Roman"/>
          <w:sz w:val="22"/>
        </w:rPr>
        <w:t xml:space="preserve">        # Windows packet statistics</w:t>
      </w:r>
    </w:p>
    <w:p w14:paraId="0F807947">
      <w:pPr>
        <w:spacing w:after="0" w:line="240" w:lineRule="auto"/>
        <w:jc w:val="left"/>
        <w:rPr>
          <w:rFonts w:cs="Times New Roman"/>
          <w:sz w:val="22"/>
        </w:rPr>
      </w:pPr>
      <w:r>
        <w:rPr>
          <w:rFonts w:cs="Times New Roman"/>
          <w:sz w:val="22"/>
        </w:rPr>
        <w:t xml:space="preserve">        windows_match = re.search(</w:t>
      </w:r>
    </w:p>
    <w:p w14:paraId="35F34261">
      <w:pPr>
        <w:spacing w:after="0" w:line="240" w:lineRule="auto"/>
        <w:jc w:val="left"/>
        <w:rPr>
          <w:rFonts w:cs="Times New Roman"/>
          <w:sz w:val="22"/>
        </w:rPr>
      </w:pPr>
      <w:r>
        <w:rPr>
          <w:rFonts w:cs="Times New Roman"/>
          <w:sz w:val="22"/>
        </w:rPr>
        <w:t xml:space="preserve">            r"Packets:\s*Sent\s*=\s*(\d+),\s*"</w:t>
      </w:r>
    </w:p>
    <w:p w14:paraId="78284DE8">
      <w:pPr>
        <w:spacing w:after="0" w:line="240" w:lineRule="auto"/>
        <w:jc w:val="left"/>
        <w:rPr>
          <w:rFonts w:cs="Times New Roman"/>
          <w:sz w:val="22"/>
        </w:rPr>
      </w:pPr>
      <w:r>
        <w:rPr>
          <w:rFonts w:cs="Times New Roman"/>
          <w:sz w:val="22"/>
        </w:rPr>
        <w:t xml:space="preserve">            r"Received\s*=\s*(\d+),\s*Lost\s*=\s*(\d+)",</w:t>
      </w:r>
    </w:p>
    <w:p w14:paraId="72E8CC6A">
      <w:pPr>
        <w:spacing w:after="0" w:line="240" w:lineRule="auto"/>
        <w:jc w:val="left"/>
        <w:rPr>
          <w:rFonts w:cs="Times New Roman"/>
          <w:sz w:val="22"/>
        </w:rPr>
      </w:pPr>
      <w:r>
        <w:rPr>
          <w:rFonts w:cs="Times New Roman"/>
          <w:sz w:val="22"/>
        </w:rPr>
        <w:t xml:space="preserve">            output,</w:t>
      </w:r>
    </w:p>
    <w:p w14:paraId="0AB64BA2">
      <w:pPr>
        <w:spacing w:after="0" w:line="240" w:lineRule="auto"/>
        <w:jc w:val="left"/>
        <w:rPr>
          <w:rFonts w:cs="Times New Roman"/>
          <w:sz w:val="22"/>
        </w:rPr>
      </w:pPr>
      <w:r>
        <w:rPr>
          <w:rFonts w:cs="Times New Roman"/>
          <w:sz w:val="22"/>
        </w:rPr>
        <w:t xml:space="preserve">            re.IGNORECASE</w:t>
      </w:r>
    </w:p>
    <w:p w14:paraId="13D75506">
      <w:pPr>
        <w:spacing w:after="0" w:line="240" w:lineRule="auto"/>
        <w:jc w:val="left"/>
        <w:rPr>
          <w:rFonts w:cs="Times New Roman"/>
          <w:sz w:val="22"/>
        </w:rPr>
      </w:pPr>
      <w:r>
        <w:rPr>
          <w:rFonts w:cs="Times New Roman"/>
          <w:sz w:val="22"/>
        </w:rPr>
        <w:t xml:space="preserve">        )</w:t>
      </w:r>
    </w:p>
    <w:p w14:paraId="5DAFE402">
      <w:pPr>
        <w:spacing w:after="0" w:line="240" w:lineRule="auto"/>
        <w:jc w:val="left"/>
        <w:rPr>
          <w:rFonts w:cs="Times New Roman"/>
          <w:sz w:val="22"/>
        </w:rPr>
      </w:pPr>
      <w:r>
        <w:rPr>
          <w:rFonts w:cs="Times New Roman"/>
          <w:sz w:val="22"/>
        </w:rPr>
        <w:t xml:space="preserve"> </w:t>
      </w:r>
    </w:p>
    <w:p w14:paraId="1AA90654">
      <w:pPr>
        <w:spacing w:after="0" w:line="240" w:lineRule="auto"/>
        <w:jc w:val="left"/>
        <w:rPr>
          <w:rFonts w:cs="Times New Roman"/>
          <w:sz w:val="22"/>
        </w:rPr>
      </w:pPr>
      <w:r>
        <w:rPr>
          <w:rFonts w:cs="Times New Roman"/>
          <w:sz w:val="22"/>
        </w:rPr>
        <w:t xml:space="preserve">        # Linux/macOS packet statistics</w:t>
      </w:r>
    </w:p>
    <w:p w14:paraId="66AC0748">
      <w:pPr>
        <w:spacing w:after="0" w:line="240" w:lineRule="auto"/>
        <w:jc w:val="left"/>
        <w:rPr>
          <w:rFonts w:cs="Times New Roman"/>
          <w:sz w:val="22"/>
        </w:rPr>
      </w:pPr>
      <w:r>
        <w:rPr>
          <w:rFonts w:cs="Times New Roman"/>
          <w:sz w:val="22"/>
        </w:rPr>
        <w:t xml:space="preserve">        unix_match = re.search(</w:t>
      </w:r>
    </w:p>
    <w:p w14:paraId="098B52FA">
      <w:pPr>
        <w:spacing w:after="0" w:line="240" w:lineRule="auto"/>
        <w:jc w:val="left"/>
        <w:rPr>
          <w:rFonts w:cs="Times New Roman"/>
          <w:sz w:val="22"/>
        </w:rPr>
      </w:pPr>
      <w:r>
        <w:rPr>
          <w:rFonts w:cs="Times New Roman"/>
          <w:sz w:val="22"/>
        </w:rPr>
        <w:t xml:space="preserve">            r"(\d+)\s+packets transmitted,\s*"</w:t>
      </w:r>
    </w:p>
    <w:p w14:paraId="34788A49">
      <w:pPr>
        <w:spacing w:after="0" w:line="240" w:lineRule="auto"/>
        <w:jc w:val="left"/>
        <w:rPr>
          <w:rFonts w:cs="Times New Roman"/>
          <w:sz w:val="22"/>
        </w:rPr>
      </w:pPr>
      <w:r>
        <w:rPr>
          <w:rFonts w:cs="Times New Roman"/>
          <w:sz w:val="22"/>
        </w:rPr>
        <w:t xml:space="preserve">            r"(\d+)\s+(?:packets )?received",</w:t>
      </w:r>
    </w:p>
    <w:p w14:paraId="5235D687">
      <w:pPr>
        <w:spacing w:after="0" w:line="240" w:lineRule="auto"/>
        <w:jc w:val="left"/>
        <w:rPr>
          <w:rFonts w:cs="Times New Roman"/>
          <w:sz w:val="22"/>
        </w:rPr>
      </w:pPr>
      <w:r>
        <w:rPr>
          <w:rFonts w:cs="Times New Roman"/>
          <w:sz w:val="22"/>
        </w:rPr>
        <w:t xml:space="preserve">            output,</w:t>
      </w:r>
    </w:p>
    <w:p w14:paraId="3EFD6905">
      <w:pPr>
        <w:spacing w:after="0" w:line="240" w:lineRule="auto"/>
        <w:jc w:val="left"/>
        <w:rPr>
          <w:rFonts w:cs="Times New Roman"/>
          <w:sz w:val="22"/>
        </w:rPr>
      </w:pPr>
      <w:r>
        <w:rPr>
          <w:rFonts w:cs="Times New Roman"/>
          <w:sz w:val="22"/>
        </w:rPr>
        <w:t xml:space="preserve">            re.IGNORECASE</w:t>
      </w:r>
    </w:p>
    <w:p w14:paraId="5B9F93AB">
      <w:pPr>
        <w:spacing w:after="0" w:line="240" w:lineRule="auto"/>
        <w:jc w:val="left"/>
        <w:rPr>
          <w:rFonts w:cs="Times New Roman"/>
          <w:sz w:val="22"/>
        </w:rPr>
      </w:pPr>
      <w:r>
        <w:rPr>
          <w:rFonts w:cs="Times New Roman"/>
          <w:sz w:val="22"/>
        </w:rPr>
        <w:t xml:space="preserve">        )</w:t>
      </w:r>
    </w:p>
    <w:p w14:paraId="56CF8343">
      <w:pPr>
        <w:spacing w:after="0" w:line="240" w:lineRule="auto"/>
        <w:jc w:val="left"/>
        <w:rPr>
          <w:rFonts w:cs="Times New Roman"/>
          <w:sz w:val="22"/>
        </w:rPr>
      </w:pPr>
      <w:r>
        <w:rPr>
          <w:rFonts w:cs="Times New Roman"/>
          <w:sz w:val="22"/>
        </w:rPr>
        <w:t xml:space="preserve"> </w:t>
      </w:r>
    </w:p>
    <w:p w14:paraId="3286DDD3">
      <w:pPr>
        <w:spacing w:after="0" w:line="240" w:lineRule="auto"/>
        <w:jc w:val="left"/>
        <w:rPr>
          <w:rFonts w:cs="Times New Roman"/>
          <w:sz w:val="22"/>
        </w:rPr>
      </w:pPr>
      <w:r>
        <w:rPr>
          <w:rFonts w:cs="Times New Roman"/>
          <w:sz w:val="22"/>
        </w:rPr>
        <w:t xml:space="preserve">        if windows_match:</w:t>
      </w:r>
    </w:p>
    <w:p w14:paraId="37829C59">
      <w:pPr>
        <w:spacing w:after="0" w:line="240" w:lineRule="auto"/>
        <w:jc w:val="left"/>
        <w:rPr>
          <w:rFonts w:cs="Times New Roman"/>
          <w:sz w:val="22"/>
        </w:rPr>
      </w:pPr>
      <w:r>
        <w:rPr>
          <w:rFonts w:cs="Times New Roman"/>
          <w:sz w:val="22"/>
        </w:rPr>
        <w:t xml:space="preserve">            packets_sent = int(windows_match.group(1))</w:t>
      </w:r>
    </w:p>
    <w:p w14:paraId="0F7BCE6E">
      <w:pPr>
        <w:spacing w:after="0" w:line="240" w:lineRule="auto"/>
        <w:jc w:val="left"/>
        <w:rPr>
          <w:rFonts w:cs="Times New Roman"/>
          <w:sz w:val="22"/>
        </w:rPr>
      </w:pPr>
      <w:r>
        <w:rPr>
          <w:rFonts w:cs="Times New Roman"/>
          <w:sz w:val="22"/>
        </w:rPr>
        <w:t xml:space="preserve">            packets_received = int(windows_match.group(2))</w:t>
      </w:r>
    </w:p>
    <w:p w14:paraId="14EAAF89">
      <w:pPr>
        <w:spacing w:after="0" w:line="240" w:lineRule="auto"/>
        <w:jc w:val="left"/>
        <w:rPr>
          <w:rFonts w:cs="Times New Roman"/>
          <w:sz w:val="22"/>
        </w:rPr>
      </w:pPr>
      <w:r>
        <w:rPr>
          <w:rFonts w:cs="Times New Roman"/>
          <w:sz w:val="22"/>
        </w:rPr>
        <w:t xml:space="preserve"> </w:t>
      </w:r>
    </w:p>
    <w:p w14:paraId="7D1B423E">
      <w:pPr>
        <w:spacing w:after="0" w:line="240" w:lineRule="auto"/>
        <w:jc w:val="left"/>
        <w:rPr>
          <w:rFonts w:cs="Times New Roman"/>
          <w:sz w:val="22"/>
        </w:rPr>
      </w:pPr>
      <w:r>
        <w:rPr>
          <w:rFonts w:cs="Times New Roman"/>
          <w:sz w:val="22"/>
        </w:rPr>
        <w:t xml:space="preserve">        elif unix_match:</w:t>
      </w:r>
    </w:p>
    <w:p w14:paraId="357167A2">
      <w:pPr>
        <w:spacing w:after="0" w:line="240" w:lineRule="auto"/>
        <w:jc w:val="left"/>
        <w:rPr>
          <w:rFonts w:cs="Times New Roman"/>
          <w:sz w:val="22"/>
        </w:rPr>
      </w:pPr>
      <w:r>
        <w:rPr>
          <w:rFonts w:cs="Times New Roman"/>
          <w:sz w:val="22"/>
        </w:rPr>
        <w:t xml:space="preserve">            packets_sent = int(unix_match.group(1))</w:t>
      </w:r>
    </w:p>
    <w:p w14:paraId="5E65AD60">
      <w:pPr>
        <w:spacing w:after="0" w:line="240" w:lineRule="auto"/>
        <w:jc w:val="left"/>
        <w:rPr>
          <w:rFonts w:cs="Times New Roman"/>
          <w:sz w:val="22"/>
        </w:rPr>
      </w:pPr>
      <w:r>
        <w:rPr>
          <w:rFonts w:cs="Times New Roman"/>
          <w:sz w:val="22"/>
        </w:rPr>
        <w:t xml:space="preserve">            packets_received = int(unix_match.group(2))</w:t>
      </w:r>
    </w:p>
    <w:p w14:paraId="187AF192">
      <w:pPr>
        <w:spacing w:after="0" w:line="240" w:lineRule="auto"/>
        <w:jc w:val="left"/>
        <w:rPr>
          <w:rFonts w:cs="Times New Roman"/>
          <w:sz w:val="22"/>
        </w:rPr>
      </w:pPr>
      <w:r>
        <w:rPr>
          <w:rFonts w:cs="Times New Roman"/>
          <w:sz w:val="22"/>
        </w:rPr>
        <w:t xml:space="preserve"> </w:t>
      </w:r>
    </w:p>
    <w:p w14:paraId="7E8F1BF1">
      <w:pPr>
        <w:spacing w:after="0" w:line="240" w:lineRule="auto"/>
        <w:jc w:val="left"/>
        <w:rPr>
          <w:rFonts w:cs="Times New Roman"/>
          <w:sz w:val="22"/>
        </w:rPr>
      </w:pPr>
      <w:r>
        <w:rPr>
          <w:rFonts w:cs="Times New Roman"/>
          <w:sz w:val="22"/>
        </w:rPr>
        <w:t xml:space="preserve">        # Calculate packet loss from observed packet counts</w:t>
      </w:r>
    </w:p>
    <w:p w14:paraId="7D0EA8D4">
      <w:pPr>
        <w:spacing w:after="0" w:line="240" w:lineRule="auto"/>
        <w:jc w:val="left"/>
        <w:rPr>
          <w:rFonts w:cs="Times New Roman"/>
          <w:sz w:val="22"/>
        </w:rPr>
      </w:pPr>
      <w:r>
        <w:rPr>
          <w:rFonts w:cs="Times New Roman"/>
          <w:sz w:val="22"/>
        </w:rPr>
        <w:t xml:space="preserve">        if packets_sent &gt; 0:</w:t>
      </w:r>
    </w:p>
    <w:p w14:paraId="354EA38E">
      <w:pPr>
        <w:spacing w:after="0" w:line="240" w:lineRule="auto"/>
        <w:jc w:val="left"/>
        <w:rPr>
          <w:rFonts w:cs="Times New Roman"/>
          <w:sz w:val="22"/>
        </w:rPr>
      </w:pPr>
      <w:r>
        <w:rPr>
          <w:rFonts w:cs="Times New Roman"/>
          <w:sz w:val="22"/>
        </w:rPr>
        <w:t xml:space="preserve">            lost = packets_sent - packets_received</w:t>
      </w:r>
    </w:p>
    <w:p w14:paraId="5D32E744">
      <w:pPr>
        <w:spacing w:after="0" w:line="240" w:lineRule="auto"/>
        <w:jc w:val="left"/>
        <w:rPr>
          <w:rFonts w:cs="Times New Roman"/>
          <w:sz w:val="22"/>
        </w:rPr>
      </w:pPr>
      <w:r>
        <w:rPr>
          <w:rFonts w:cs="Times New Roman"/>
          <w:sz w:val="22"/>
        </w:rPr>
        <w:t xml:space="preserve">            packet_loss = max(</w:t>
      </w:r>
    </w:p>
    <w:p w14:paraId="7A2491C6">
      <w:pPr>
        <w:spacing w:after="0" w:line="240" w:lineRule="auto"/>
        <w:jc w:val="left"/>
        <w:rPr>
          <w:rFonts w:cs="Times New Roman"/>
          <w:sz w:val="22"/>
        </w:rPr>
      </w:pPr>
      <w:r>
        <w:rPr>
          <w:rFonts w:cs="Times New Roman"/>
          <w:sz w:val="22"/>
        </w:rPr>
        <w:t xml:space="preserve">                0.0,</w:t>
      </w:r>
    </w:p>
    <w:p w14:paraId="3ED1BF94">
      <w:pPr>
        <w:spacing w:after="0" w:line="240" w:lineRule="auto"/>
        <w:jc w:val="left"/>
        <w:rPr>
          <w:rFonts w:cs="Times New Roman"/>
          <w:sz w:val="22"/>
        </w:rPr>
      </w:pPr>
      <w:r>
        <w:rPr>
          <w:rFonts w:cs="Times New Roman"/>
          <w:sz w:val="22"/>
        </w:rPr>
        <w:t xml:space="preserve">                min(100.0, (lost / packets_sent) * 100)</w:t>
      </w:r>
    </w:p>
    <w:p w14:paraId="5C8B0A53">
      <w:pPr>
        <w:spacing w:after="0" w:line="240" w:lineRule="auto"/>
        <w:jc w:val="left"/>
        <w:rPr>
          <w:rFonts w:cs="Times New Roman"/>
          <w:sz w:val="22"/>
        </w:rPr>
      </w:pPr>
      <w:r>
        <w:rPr>
          <w:rFonts w:cs="Times New Roman"/>
          <w:sz w:val="22"/>
        </w:rPr>
        <w:t xml:space="preserve">            )</w:t>
      </w:r>
    </w:p>
    <w:p w14:paraId="49F03D59">
      <w:pPr>
        <w:spacing w:after="0" w:line="240" w:lineRule="auto"/>
        <w:jc w:val="left"/>
        <w:rPr>
          <w:rFonts w:cs="Times New Roman"/>
          <w:sz w:val="22"/>
        </w:rPr>
      </w:pPr>
      <w:r>
        <w:rPr>
          <w:rFonts w:cs="Times New Roman"/>
          <w:sz w:val="22"/>
        </w:rPr>
        <w:t xml:space="preserve"> </w:t>
      </w:r>
    </w:p>
    <w:p w14:paraId="212391A6">
      <w:pPr>
        <w:spacing w:after="0" w:line="240" w:lineRule="auto"/>
        <w:jc w:val="left"/>
        <w:rPr>
          <w:rFonts w:cs="Times New Roman"/>
          <w:sz w:val="22"/>
        </w:rPr>
      </w:pPr>
      <w:r>
        <w:rPr>
          <w:rFonts w:cs="Times New Roman"/>
          <w:sz w:val="22"/>
        </w:rPr>
        <w:t xml:space="preserve">        # Windows latency statistics</w:t>
      </w:r>
    </w:p>
    <w:p w14:paraId="022786FA">
      <w:pPr>
        <w:spacing w:after="0" w:line="240" w:lineRule="auto"/>
        <w:jc w:val="left"/>
        <w:rPr>
          <w:rFonts w:cs="Times New Roman"/>
          <w:sz w:val="22"/>
        </w:rPr>
      </w:pPr>
      <w:r>
        <w:rPr>
          <w:rFonts w:cs="Times New Roman"/>
          <w:sz w:val="22"/>
        </w:rPr>
        <w:t xml:space="preserve">        windows_latency = re.search(</w:t>
      </w:r>
    </w:p>
    <w:p w14:paraId="33CA2304">
      <w:pPr>
        <w:spacing w:after="0" w:line="240" w:lineRule="auto"/>
        <w:jc w:val="left"/>
        <w:rPr>
          <w:rFonts w:cs="Times New Roman"/>
          <w:sz w:val="22"/>
        </w:rPr>
      </w:pPr>
      <w:r>
        <w:rPr>
          <w:rFonts w:cs="Times New Roman"/>
          <w:sz w:val="22"/>
        </w:rPr>
        <w:t xml:space="preserve">            r"Minimum\s*=\s*(\d+)ms,\s*"</w:t>
      </w:r>
    </w:p>
    <w:p w14:paraId="03EC20C6">
      <w:pPr>
        <w:spacing w:after="0" w:line="240" w:lineRule="auto"/>
        <w:jc w:val="left"/>
        <w:rPr>
          <w:rFonts w:cs="Times New Roman"/>
          <w:sz w:val="22"/>
        </w:rPr>
      </w:pPr>
      <w:r>
        <w:rPr>
          <w:rFonts w:cs="Times New Roman"/>
          <w:sz w:val="22"/>
        </w:rPr>
        <w:t xml:space="preserve">            r"Maximum\s*=\s*(\d+)ms,\s*"</w:t>
      </w:r>
    </w:p>
    <w:p w14:paraId="75E2D324">
      <w:pPr>
        <w:spacing w:after="0" w:line="240" w:lineRule="auto"/>
        <w:jc w:val="left"/>
        <w:rPr>
          <w:rFonts w:cs="Times New Roman"/>
          <w:sz w:val="22"/>
        </w:rPr>
      </w:pPr>
      <w:r>
        <w:rPr>
          <w:rFonts w:cs="Times New Roman"/>
          <w:sz w:val="22"/>
        </w:rPr>
        <w:t xml:space="preserve">            r"Average\s*=\s*(\d+)ms",</w:t>
      </w:r>
    </w:p>
    <w:p w14:paraId="1131ABE5">
      <w:pPr>
        <w:spacing w:after="0" w:line="240" w:lineRule="auto"/>
        <w:jc w:val="left"/>
        <w:rPr>
          <w:rFonts w:cs="Times New Roman"/>
          <w:sz w:val="22"/>
        </w:rPr>
      </w:pPr>
      <w:r>
        <w:rPr>
          <w:rFonts w:cs="Times New Roman"/>
          <w:sz w:val="22"/>
        </w:rPr>
        <w:t xml:space="preserve">            output,</w:t>
      </w:r>
    </w:p>
    <w:p w14:paraId="1ED85991">
      <w:pPr>
        <w:spacing w:after="0" w:line="240" w:lineRule="auto"/>
        <w:jc w:val="left"/>
        <w:rPr>
          <w:rFonts w:cs="Times New Roman"/>
          <w:sz w:val="22"/>
        </w:rPr>
      </w:pPr>
      <w:r>
        <w:rPr>
          <w:rFonts w:cs="Times New Roman"/>
          <w:sz w:val="22"/>
        </w:rPr>
        <w:t xml:space="preserve">            re.IGNORECASE</w:t>
      </w:r>
    </w:p>
    <w:p w14:paraId="72F41EC7">
      <w:pPr>
        <w:spacing w:after="0" w:line="240" w:lineRule="auto"/>
        <w:jc w:val="left"/>
        <w:rPr>
          <w:rFonts w:cs="Times New Roman"/>
          <w:sz w:val="22"/>
        </w:rPr>
      </w:pPr>
      <w:r>
        <w:rPr>
          <w:rFonts w:cs="Times New Roman"/>
          <w:sz w:val="22"/>
        </w:rPr>
        <w:t xml:space="preserve">        )</w:t>
      </w:r>
    </w:p>
    <w:p w14:paraId="26FDB778">
      <w:pPr>
        <w:spacing w:after="0" w:line="240" w:lineRule="auto"/>
        <w:jc w:val="left"/>
        <w:rPr>
          <w:rFonts w:cs="Times New Roman"/>
          <w:sz w:val="22"/>
        </w:rPr>
      </w:pPr>
      <w:r>
        <w:rPr>
          <w:rFonts w:cs="Times New Roman"/>
          <w:sz w:val="22"/>
        </w:rPr>
        <w:t xml:space="preserve"> </w:t>
      </w:r>
    </w:p>
    <w:p w14:paraId="1B97C1A6">
      <w:pPr>
        <w:spacing w:after="0" w:line="240" w:lineRule="auto"/>
        <w:jc w:val="left"/>
        <w:rPr>
          <w:rFonts w:cs="Times New Roman"/>
          <w:sz w:val="22"/>
        </w:rPr>
      </w:pPr>
      <w:r>
        <w:rPr>
          <w:rFonts w:cs="Times New Roman"/>
          <w:sz w:val="22"/>
        </w:rPr>
        <w:t xml:space="preserve">        # Linux/macOS latency statistics</w:t>
      </w:r>
    </w:p>
    <w:p w14:paraId="73A88B74">
      <w:pPr>
        <w:spacing w:after="0" w:line="240" w:lineRule="auto"/>
        <w:jc w:val="left"/>
        <w:rPr>
          <w:rFonts w:cs="Times New Roman"/>
          <w:sz w:val="22"/>
        </w:rPr>
      </w:pPr>
      <w:r>
        <w:rPr>
          <w:rFonts w:cs="Times New Roman"/>
          <w:sz w:val="22"/>
        </w:rPr>
        <w:t xml:space="preserve">        unix_latency = re.search(</w:t>
      </w:r>
    </w:p>
    <w:p w14:paraId="15886E38">
      <w:pPr>
        <w:spacing w:after="0" w:line="240" w:lineRule="auto"/>
        <w:jc w:val="left"/>
        <w:rPr>
          <w:rFonts w:cs="Times New Roman"/>
          <w:sz w:val="22"/>
        </w:rPr>
      </w:pPr>
      <w:r>
        <w:rPr>
          <w:rFonts w:cs="Times New Roman"/>
          <w:sz w:val="22"/>
        </w:rPr>
        <w:t xml:space="preserve">            r"rtt min/avg/max/(?:mdev|stddev)\s*=\s*"</w:t>
      </w:r>
    </w:p>
    <w:p w14:paraId="4A152F5A">
      <w:pPr>
        <w:spacing w:after="0" w:line="240" w:lineRule="auto"/>
        <w:jc w:val="left"/>
        <w:rPr>
          <w:rFonts w:cs="Times New Roman"/>
          <w:sz w:val="22"/>
        </w:rPr>
      </w:pPr>
      <w:r>
        <w:rPr>
          <w:rFonts w:cs="Times New Roman"/>
          <w:sz w:val="22"/>
        </w:rPr>
        <w:t xml:space="preserve">            r"([\d.]+)/([\d.]+)/([\d.]+)",</w:t>
      </w:r>
    </w:p>
    <w:p w14:paraId="27153CBD">
      <w:pPr>
        <w:spacing w:after="0" w:line="240" w:lineRule="auto"/>
        <w:jc w:val="left"/>
        <w:rPr>
          <w:rFonts w:cs="Times New Roman"/>
          <w:sz w:val="22"/>
        </w:rPr>
      </w:pPr>
      <w:r>
        <w:rPr>
          <w:rFonts w:cs="Times New Roman"/>
          <w:sz w:val="22"/>
        </w:rPr>
        <w:t xml:space="preserve">            output,</w:t>
      </w:r>
    </w:p>
    <w:p w14:paraId="67BAE64C">
      <w:pPr>
        <w:spacing w:after="0" w:line="240" w:lineRule="auto"/>
        <w:jc w:val="left"/>
        <w:rPr>
          <w:rFonts w:cs="Times New Roman"/>
          <w:sz w:val="22"/>
        </w:rPr>
      </w:pPr>
      <w:r>
        <w:rPr>
          <w:rFonts w:cs="Times New Roman"/>
          <w:sz w:val="22"/>
        </w:rPr>
        <w:t xml:space="preserve">            re.IGNORECASE</w:t>
      </w:r>
    </w:p>
    <w:p w14:paraId="7D3D6AE2">
      <w:pPr>
        <w:spacing w:after="0" w:line="240" w:lineRule="auto"/>
        <w:jc w:val="left"/>
        <w:rPr>
          <w:rFonts w:cs="Times New Roman"/>
          <w:sz w:val="22"/>
        </w:rPr>
      </w:pPr>
      <w:r>
        <w:rPr>
          <w:rFonts w:cs="Times New Roman"/>
          <w:sz w:val="22"/>
        </w:rPr>
        <w:t xml:space="preserve">        )</w:t>
      </w:r>
    </w:p>
    <w:p w14:paraId="17E7A181">
      <w:pPr>
        <w:spacing w:after="0" w:line="240" w:lineRule="auto"/>
        <w:jc w:val="left"/>
        <w:rPr>
          <w:rFonts w:cs="Times New Roman"/>
          <w:sz w:val="22"/>
        </w:rPr>
      </w:pPr>
      <w:r>
        <w:rPr>
          <w:rFonts w:cs="Times New Roman"/>
          <w:sz w:val="22"/>
        </w:rPr>
        <w:t xml:space="preserve"> </w:t>
      </w:r>
    </w:p>
    <w:p w14:paraId="40BBD0C5">
      <w:pPr>
        <w:spacing w:after="0" w:line="240" w:lineRule="auto"/>
        <w:jc w:val="left"/>
        <w:rPr>
          <w:rFonts w:cs="Times New Roman"/>
          <w:sz w:val="22"/>
        </w:rPr>
      </w:pPr>
      <w:r>
        <w:rPr>
          <w:rFonts w:cs="Times New Roman"/>
          <w:sz w:val="22"/>
        </w:rPr>
        <w:t xml:space="preserve">        if windows_latency:</w:t>
      </w:r>
    </w:p>
    <w:p w14:paraId="25D214B0">
      <w:pPr>
        <w:spacing w:after="0" w:line="240" w:lineRule="auto"/>
        <w:jc w:val="left"/>
        <w:rPr>
          <w:rFonts w:cs="Times New Roman"/>
          <w:sz w:val="22"/>
        </w:rPr>
      </w:pPr>
      <w:r>
        <w:rPr>
          <w:rFonts w:cs="Times New Roman"/>
          <w:sz w:val="22"/>
        </w:rPr>
        <w:t xml:space="preserve">            minimum = int(windows_latency.group(1))</w:t>
      </w:r>
    </w:p>
    <w:p w14:paraId="6577E2B6">
      <w:pPr>
        <w:spacing w:after="0" w:line="240" w:lineRule="auto"/>
        <w:jc w:val="left"/>
        <w:rPr>
          <w:rFonts w:cs="Times New Roman"/>
          <w:sz w:val="22"/>
        </w:rPr>
      </w:pPr>
      <w:r>
        <w:rPr>
          <w:rFonts w:cs="Times New Roman"/>
          <w:sz w:val="22"/>
        </w:rPr>
        <w:t xml:space="preserve">            maximum = int(windows_latency.group(2))</w:t>
      </w:r>
    </w:p>
    <w:p w14:paraId="0FFD7BEE">
      <w:pPr>
        <w:spacing w:after="0" w:line="240" w:lineRule="auto"/>
        <w:jc w:val="left"/>
        <w:rPr>
          <w:rFonts w:cs="Times New Roman"/>
          <w:sz w:val="22"/>
        </w:rPr>
      </w:pPr>
      <w:r>
        <w:rPr>
          <w:rFonts w:cs="Times New Roman"/>
          <w:sz w:val="22"/>
        </w:rPr>
        <w:t xml:space="preserve">            average = int(windows_latency.group(3))</w:t>
      </w:r>
    </w:p>
    <w:p w14:paraId="602C2110">
      <w:pPr>
        <w:spacing w:after="0" w:line="240" w:lineRule="auto"/>
        <w:jc w:val="left"/>
        <w:rPr>
          <w:rFonts w:cs="Times New Roman"/>
          <w:sz w:val="22"/>
        </w:rPr>
      </w:pPr>
      <w:r>
        <w:rPr>
          <w:rFonts w:cs="Times New Roman"/>
          <w:sz w:val="22"/>
        </w:rPr>
        <w:t xml:space="preserve"> </w:t>
      </w:r>
    </w:p>
    <w:p w14:paraId="572D7E5B">
      <w:pPr>
        <w:spacing w:after="0" w:line="240" w:lineRule="auto"/>
        <w:jc w:val="left"/>
        <w:rPr>
          <w:rFonts w:cs="Times New Roman"/>
          <w:sz w:val="22"/>
        </w:rPr>
      </w:pPr>
      <w:r>
        <w:rPr>
          <w:rFonts w:cs="Times New Roman"/>
          <w:sz w:val="22"/>
        </w:rPr>
        <w:t xml:space="preserve">        elif unix_latency:</w:t>
      </w:r>
    </w:p>
    <w:p w14:paraId="4F1D6757">
      <w:pPr>
        <w:spacing w:after="0" w:line="240" w:lineRule="auto"/>
        <w:jc w:val="left"/>
        <w:rPr>
          <w:rFonts w:cs="Times New Roman"/>
          <w:sz w:val="22"/>
        </w:rPr>
      </w:pPr>
      <w:r>
        <w:rPr>
          <w:rFonts w:cs="Times New Roman"/>
          <w:sz w:val="22"/>
        </w:rPr>
        <w:t xml:space="preserve">            minimum = float(unix_latency.group(1))</w:t>
      </w:r>
    </w:p>
    <w:p w14:paraId="0FECB463">
      <w:pPr>
        <w:spacing w:after="0" w:line="240" w:lineRule="auto"/>
        <w:jc w:val="left"/>
        <w:rPr>
          <w:rFonts w:cs="Times New Roman"/>
          <w:sz w:val="22"/>
        </w:rPr>
      </w:pPr>
      <w:r>
        <w:rPr>
          <w:rFonts w:cs="Times New Roman"/>
          <w:sz w:val="22"/>
        </w:rPr>
        <w:t xml:space="preserve">            average = float(unix_latency.group(2))</w:t>
      </w:r>
    </w:p>
    <w:p w14:paraId="1FF11674">
      <w:pPr>
        <w:spacing w:after="0" w:line="240" w:lineRule="auto"/>
        <w:jc w:val="left"/>
        <w:rPr>
          <w:rFonts w:cs="Times New Roman"/>
          <w:sz w:val="22"/>
        </w:rPr>
      </w:pPr>
      <w:r>
        <w:rPr>
          <w:rFonts w:cs="Times New Roman"/>
          <w:sz w:val="22"/>
        </w:rPr>
        <w:t xml:space="preserve">            maximum = float(unix_latency.group(3))</w:t>
      </w:r>
    </w:p>
    <w:p w14:paraId="65EC53D7">
      <w:pPr>
        <w:spacing w:after="0" w:line="240" w:lineRule="auto"/>
        <w:jc w:val="left"/>
        <w:rPr>
          <w:rFonts w:cs="Times New Roman"/>
          <w:sz w:val="22"/>
        </w:rPr>
      </w:pPr>
      <w:r>
        <w:rPr>
          <w:rFonts w:cs="Times New Roman"/>
          <w:sz w:val="22"/>
        </w:rPr>
        <w:t xml:space="preserve"> </w:t>
      </w:r>
    </w:p>
    <w:p w14:paraId="55BB7088">
      <w:pPr>
        <w:spacing w:after="0" w:line="240" w:lineRule="auto"/>
        <w:jc w:val="left"/>
        <w:rPr>
          <w:rFonts w:cs="Times New Roman"/>
          <w:sz w:val="22"/>
        </w:rPr>
      </w:pPr>
      <w:r>
        <w:rPr>
          <w:rFonts w:cs="Times New Roman"/>
          <w:sz w:val="22"/>
        </w:rPr>
        <w:t xml:space="preserve">        # Determine whether the command itself succeeded</w:t>
      </w:r>
    </w:p>
    <w:p w14:paraId="2543E0D4">
      <w:pPr>
        <w:spacing w:after="0" w:line="240" w:lineRule="auto"/>
        <w:jc w:val="left"/>
        <w:rPr>
          <w:rFonts w:cs="Times New Roman"/>
          <w:sz w:val="22"/>
        </w:rPr>
      </w:pPr>
      <w:r>
        <w:rPr>
          <w:rFonts w:cs="Times New Roman"/>
          <w:sz w:val="22"/>
        </w:rPr>
        <w:t xml:space="preserve">        if result.returncode != 0 and packets_received == 0:</w:t>
      </w:r>
    </w:p>
    <w:p w14:paraId="46A52F06">
      <w:pPr>
        <w:spacing w:after="0" w:line="240" w:lineRule="auto"/>
        <w:jc w:val="left"/>
        <w:rPr>
          <w:rFonts w:cs="Times New Roman"/>
          <w:sz w:val="22"/>
        </w:rPr>
      </w:pPr>
      <w:r>
        <w:rPr>
          <w:rFonts w:cs="Times New Roman"/>
          <w:sz w:val="22"/>
        </w:rPr>
        <w:t xml:space="preserve">            error = "Ping command failed or no replies were received."</w:t>
      </w:r>
    </w:p>
    <w:p w14:paraId="631555D8">
      <w:pPr>
        <w:spacing w:after="0" w:line="240" w:lineRule="auto"/>
        <w:jc w:val="left"/>
        <w:rPr>
          <w:rFonts w:cs="Times New Roman"/>
          <w:sz w:val="22"/>
        </w:rPr>
      </w:pPr>
      <w:r>
        <w:rPr>
          <w:rFonts w:cs="Times New Roman"/>
          <w:sz w:val="22"/>
        </w:rPr>
        <w:t xml:space="preserve"> </w:t>
      </w:r>
    </w:p>
    <w:p w14:paraId="236CA74E">
      <w:pPr>
        <w:spacing w:after="0" w:line="240" w:lineRule="auto"/>
        <w:jc w:val="left"/>
        <w:rPr>
          <w:rFonts w:cs="Times New Roman"/>
          <w:sz w:val="22"/>
        </w:rPr>
      </w:pPr>
      <w:r>
        <w:rPr>
          <w:rFonts w:cs="Times New Roman"/>
          <w:sz w:val="22"/>
        </w:rPr>
        <w:t xml:space="preserve">    except subprocess.TimeoutExpired:</w:t>
      </w:r>
    </w:p>
    <w:p w14:paraId="328F0484">
      <w:pPr>
        <w:spacing w:after="0" w:line="240" w:lineRule="auto"/>
        <w:jc w:val="left"/>
        <w:rPr>
          <w:rFonts w:cs="Times New Roman"/>
          <w:sz w:val="22"/>
        </w:rPr>
      </w:pPr>
      <w:r>
        <w:rPr>
          <w:rFonts w:cs="Times New Roman"/>
          <w:sz w:val="22"/>
        </w:rPr>
        <w:t xml:space="preserve">        error = f"Ping command exceeded the {timeout}-second timeout."</w:t>
      </w:r>
    </w:p>
    <w:p w14:paraId="734856BF">
      <w:pPr>
        <w:spacing w:after="0" w:line="240" w:lineRule="auto"/>
        <w:jc w:val="left"/>
        <w:rPr>
          <w:rFonts w:cs="Times New Roman"/>
          <w:sz w:val="22"/>
        </w:rPr>
      </w:pPr>
      <w:r>
        <w:rPr>
          <w:rFonts w:cs="Times New Roman"/>
          <w:sz w:val="22"/>
        </w:rPr>
        <w:t xml:space="preserve"> </w:t>
      </w:r>
    </w:p>
    <w:p w14:paraId="71B168C9">
      <w:pPr>
        <w:spacing w:after="0" w:line="240" w:lineRule="auto"/>
        <w:jc w:val="left"/>
        <w:rPr>
          <w:rFonts w:cs="Times New Roman"/>
          <w:sz w:val="22"/>
        </w:rPr>
      </w:pPr>
      <w:r>
        <w:rPr>
          <w:rFonts w:cs="Times New Roman"/>
          <w:sz w:val="22"/>
        </w:rPr>
        <w:t xml:space="preserve">    except FileNotFoundError:</w:t>
      </w:r>
    </w:p>
    <w:p w14:paraId="12F051EF">
      <w:pPr>
        <w:spacing w:after="0" w:line="240" w:lineRule="auto"/>
        <w:jc w:val="left"/>
        <w:rPr>
          <w:rFonts w:cs="Times New Roman"/>
          <w:sz w:val="22"/>
        </w:rPr>
      </w:pPr>
      <w:r>
        <w:rPr>
          <w:rFonts w:cs="Times New Roman"/>
          <w:sz w:val="22"/>
        </w:rPr>
        <w:t xml:space="preserve">        error = "Ping executable was not found on this system."</w:t>
      </w:r>
    </w:p>
    <w:p w14:paraId="13E72051">
      <w:pPr>
        <w:spacing w:after="0" w:line="240" w:lineRule="auto"/>
        <w:jc w:val="left"/>
        <w:rPr>
          <w:rFonts w:cs="Times New Roman"/>
          <w:sz w:val="22"/>
        </w:rPr>
      </w:pPr>
      <w:r>
        <w:rPr>
          <w:rFonts w:cs="Times New Roman"/>
          <w:sz w:val="22"/>
        </w:rPr>
        <w:t xml:space="preserve"> </w:t>
      </w:r>
    </w:p>
    <w:p w14:paraId="49188FF7">
      <w:pPr>
        <w:spacing w:after="0" w:line="240" w:lineRule="auto"/>
        <w:jc w:val="left"/>
        <w:rPr>
          <w:rFonts w:cs="Times New Roman"/>
          <w:sz w:val="22"/>
        </w:rPr>
      </w:pPr>
      <w:r>
        <w:rPr>
          <w:rFonts w:cs="Times New Roman"/>
          <w:sz w:val="22"/>
        </w:rPr>
        <w:t xml:space="preserve">    except OSError as exc:</w:t>
      </w:r>
    </w:p>
    <w:p w14:paraId="0CD42A67">
      <w:pPr>
        <w:spacing w:after="0" w:line="240" w:lineRule="auto"/>
        <w:jc w:val="left"/>
        <w:rPr>
          <w:rFonts w:cs="Times New Roman"/>
          <w:sz w:val="22"/>
        </w:rPr>
      </w:pPr>
      <w:r>
        <w:rPr>
          <w:rFonts w:cs="Times New Roman"/>
          <w:sz w:val="22"/>
        </w:rPr>
        <w:t xml:space="preserve">        error = f"Operating system error: {exc}"</w:t>
      </w:r>
    </w:p>
    <w:p w14:paraId="21F96C13">
      <w:pPr>
        <w:spacing w:after="0" w:line="240" w:lineRule="auto"/>
        <w:jc w:val="left"/>
        <w:rPr>
          <w:rFonts w:cs="Times New Roman"/>
          <w:sz w:val="22"/>
        </w:rPr>
      </w:pPr>
      <w:r>
        <w:rPr>
          <w:rFonts w:cs="Times New Roman"/>
          <w:sz w:val="22"/>
        </w:rPr>
        <w:t xml:space="preserve"> </w:t>
      </w:r>
    </w:p>
    <w:p w14:paraId="664DF653">
      <w:pPr>
        <w:spacing w:after="0" w:line="240" w:lineRule="auto"/>
        <w:jc w:val="left"/>
        <w:rPr>
          <w:rFonts w:cs="Times New Roman"/>
          <w:sz w:val="22"/>
        </w:rPr>
      </w:pPr>
      <w:r>
        <w:rPr>
          <w:rFonts w:cs="Times New Roman"/>
          <w:sz w:val="22"/>
        </w:rPr>
        <w:t xml:space="preserve">    # Classify the observed connectivity</w:t>
      </w:r>
    </w:p>
    <w:p w14:paraId="72EC018E">
      <w:pPr>
        <w:spacing w:after="0" w:line="240" w:lineRule="auto"/>
        <w:jc w:val="left"/>
        <w:rPr>
          <w:rFonts w:cs="Times New Roman"/>
          <w:sz w:val="22"/>
        </w:rPr>
      </w:pPr>
      <w:r>
        <w:rPr>
          <w:rFonts w:cs="Times New Roman"/>
          <w:sz w:val="22"/>
        </w:rPr>
        <w:t xml:space="preserve">    if error and packets_received == 0:</w:t>
      </w:r>
    </w:p>
    <w:p w14:paraId="29D2E44B">
      <w:pPr>
        <w:spacing w:after="0" w:line="240" w:lineRule="auto"/>
        <w:jc w:val="left"/>
        <w:rPr>
          <w:rFonts w:cs="Times New Roman"/>
          <w:sz w:val="22"/>
        </w:rPr>
      </w:pPr>
      <w:r>
        <w:rPr>
          <w:rFonts w:cs="Times New Roman"/>
          <w:sz w:val="22"/>
        </w:rPr>
        <w:t xml:space="preserve">        status = "ERROR" if (</w:t>
      </w:r>
    </w:p>
    <w:p w14:paraId="595E65AE">
      <w:pPr>
        <w:spacing w:after="0" w:line="240" w:lineRule="auto"/>
        <w:jc w:val="left"/>
        <w:rPr>
          <w:rFonts w:cs="Times New Roman"/>
          <w:sz w:val="22"/>
        </w:rPr>
      </w:pPr>
      <w:r>
        <w:rPr>
          <w:rFonts w:cs="Times New Roman"/>
          <w:sz w:val="22"/>
        </w:rPr>
        <w:t xml:space="preserve">            "not found" in error.lower()</w:t>
      </w:r>
    </w:p>
    <w:p w14:paraId="125A3F5C">
      <w:pPr>
        <w:spacing w:after="0" w:line="240" w:lineRule="auto"/>
        <w:jc w:val="left"/>
        <w:rPr>
          <w:rFonts w:cs="Times New Roman"/>
          <w:sz w:val="22"/>
        </w:rPr>
      </w:pPr>
      <w:r>
        <w:rPr>
          <w:rFonts w:cs="Times New Roman"/>
          <w:sz w:val="22"/>
        </w:rPr>
        <w:t xml:space="preserve">            or "unsupported operating system" in error.lower()</w:t>
      </w:r>
    </w:p>
    <w:p w14:paraId="2B807EB4">
      <w:pPr>
        <w:spacing w:after="0" w:line="240" w:lineRule="auto"/>
        <w:jc w:val="left"/>
        <w:rPr>
          <w:rFonts w:cs="Times New Roman"/>
          <w:sz w:val="22"/>
        </w:rPr>
      </w:pPr>
      <w:r>
        <w:rPr>
          <w:rFonts w:cs="Times New Roman"/>
          <w:sz w:val="22"/>
        </w:rPr>
        <w:t xml:space="preserve">            or "operating system error" in error.lower()</w:t>
      </w:r>
    </w:p>
    <w:p w14:paraId="74146908">
      <w:pPr>
        <w:spacing w:after="0" w:line="240" w:lineRule="auto"/>
        <w:jc w:val="left"/>
        <w:rPr>
          <w:rFonts w:cs="Times New Roman"/>
          <w:sz w:val="22"/>
        </w:rPr>
      </w:pPr>
      <w:r>
        <w:rPr>
          <w:rFonts w:cs="Times New Roman"/>
          <w:sz w:val="22"/>
        </w:rPr>
        <w:t xml:space="preserve">        ) else "DOWN"</w:t>
      </w:r>
    </w:p>
    <w:p w14:paraId="6FB2BBAB">
      <w:pPr>
        <w:spacing w:after="0" w:line="240" w:lineRule="auto"/>
        <w:jc w:val="left"/>
        <w:rPr>
          <w:rFonts w:cs="Times New Roman"/>
          <w:sz w:val="22"/>
        </w:rPr>
      </w:pPr>
      <w:r>
        <w:rPr>
          <w:rFonts w:cs="Times New Roman"/>
          <w:sz w:val="22"/>
        </w:rPr>
        <w:t xml:space="preserve"> </w:t>
      </w:r>
    </w:p>
    <w:p w14:paraId="41C5DA96">
      <w:pPr>
        <w:spacing w:after="0" w:line="240" w:lineRule="auto"/>
        <w:jc w:val="left"/>
        <w:rPr>
          <w:rFonts w:cs="Times New Roman"/>
          <w:sz w:val="22"/>
        </w:rPr>
      </w:pPr>
      <w:r>
        <w:rPr>
          <w:rFonts w:cs="Times New Roman"/>
          <w:sz w:val="22"/>
        </w:rPr>
        <w:t xml:space="preserve">    elif packets_received == 0:</w:t>
      </w:r>
    </w:p>
    <w:p w14:paraId="6B079365">
      <w:pPr>
        <w:spacing w:after="0" w:line="240" w:lineRule="auto"/>
        <w:jc w:val="left"/>
        <w:rPr>
          <w:rFonts w:cs="Times New Roman"/>
          <w:sz w:val="22"/>
        </w:rPr>
      </w:pPr>
      <w:r>
        <w:rPr>
          <w:rFonts w:cs="Times New Roman"/>
          <w:sz w:val="22"/>
        </w:rPr>
        <w:t xml:space="preserve">        status = "DOWN"</w:t>
      </w:r>
    </w:p>
    <w:p w14:paraId="53F7C64A">
      <w:pPr>
        <w:spacing w:after="0" w:line="240" w:lineRule="auto"/>
        <w:jc w:val="left"/>
        <w:rPr>
          <w:rFonts w:cs="Times New Roman"/>
          <w:sz w:val="22"/>
        </w:rPr>
      </w:pPr>
      <w:r>
        <w:rPr>
          <w:rFonts w:cs="Times New Roman"/>
          <w:sz w:val="22"/>
        </w:rPr>
        <w:t xml:space="preserve"> </w:t>
      </w:r>
    </w:p>
    <w:p w14:paraId="0CEE4640">
      <w:pPr>
        <w:spacing w:after="0" w:line="240" w:lineRule="auto"/>
        <w:jc w:val="left"/>
        <w:rPr>
          <w:rFonts w:cs="Times New Roman"/>
          <w:sz w:val="22"/>
        </w:rPr>
      </w:pPr>
      <w:r>
        <w:rPr>
          <w:rFonts w:cs="Times New Roman"/>
          <w:sz w:val="22"/>
        </w:rPr>
        <w:t xml:space="preserve">    elif packet_loss &gt; 0:</w:t>
      </w:r>
    </w:p>
    <w:p w14:paraId="06E6FB1B">
      <w:pPr>
        <w:spacing w:after="0" w:line="240" w:lineRule="auto"/>
        <w:jc w:val="left"/>
        <w:rPr>
          <w:rFonts w:cs="Times New Roman"/>
          <w:sz w:val="22"/>
        </w:rPr>
      </w:pPr>
      <w:r>
        <w:rPr>
          <w:rFonts w:cs="Times New Roman"/>
          <w:sz w:val="22"/>
        </w:rPr>
        <w:t xml:space="preserve">        status = "DEGRADED"</w:t>
      </w:r>
    </w:p>
    <w:p w14:paraId="46E7DDF4">
      <w:pPr>
        <w:spacing w:after="0" w:line="240" w:lineRule="auto"/>
        <w:jc w:val="left"/>
        <w:rPr>
          <w:rFonts w:cs="Times New Roman"/>
          <w:sz w:val="22"/>
        </w:rPr>
      </w:pPr>
      <w:r>
        <w:rPr>
          <w:rFonts w:cs="Times New Roman"/>
          <w:sz w:val="22"/>
        </w:rPr>
        <w:t xml:space="preserve"> </w:t>
      </w:r>
    </w:p>
    <w:p w14:paraId="57BBE3E0">
      <w:pPr>
        <w:spacing w:after="0" w:line="240" w:lineRule="auto"/>
        <w:jc w:val="left"/>
        <w:rPr>
          <w:rFonts w:cs="Times New Roman"/>
          <w:sz w:val="22"/>
        </w:rPr>
      </w:pPr>
      <w:r>
        <w:rPr>
          <w:rFonts w:cs="Times New Roman"/>
          <w:sz w:val="22"/>
        </w:rPr>
        <w:t xml:space="preserve">    else:</w:t>
      </w:r>
    </w:p>
    <w:p w14:paraId="44D4CF40">
      <w:pPr>
        <w:spacing w:after="0" w:line="240" w:lineRule="auto"/>
        <w:jc w:val="left"/>
        <w:rPr>
          <w:rFonts w:cs="Times New Roman"/>
          <w:sz w:val="22"/>
        </w:rPr>
      </w:pPr>
      <w:r>
        <w:rPr>
          <w:rFonts w:cs="Times New Roman"/>
          <w:sz w:val="22"/>
        </w:rPr>
        <w:t xml:space="preserve">        status = "UP"</w:t>
      </w:r>
    </w:p>
    <w:p w14:paraId="5A825F9D">
      <w:pPr>
        <w:spacing w:after="0" w:line="240" w:lineRule="auto"/>
        <w:jc w:val="left"/>
        <w:rPr>
          <w:rFonts w:cs="Times New Roman"/>
          <w:sz w:val="22"/>
        </w:rPr>
      </w:pPr>
      <w:r>
        <w:rPr>
          <w:rFonts w:cs="Times New Roman"/>
          <w:sz w:val="22"/>
        </w:rPr>
        <w:t xml:space="preserve"> </w:t>
      </w:r>
    </w:p>
    <w:p w14:paraId="1332FC93">
      <w:pPr>
        <w:spacing w:after="0" w:line="240" w:lineRule="auto"/>
        <w:jc w:val="left"/>
        <w:rPr>
          <w:rFonts w:cs="Times New Roman"/>
          <w:sz w:val="22"/>
        </w:rPr>
      </w:pPr>
      <w:r>
        <w:rPr>
          <w:rFonts w:cs="Times New Roman"/>
          <w:sz w:val="22"/>
        </w:rPr>
        <w:t xml:space="preserve">    return {</w:t>
      </w:r>
    </w:p>
    <w:p w14:paraId="17FB179C">
      <w:pPr>
        <w:spacing w:after="0" w:line="240" w:lineRule="auto"/>
        <w:jc w:val="left"/>
        <w:rPr>
          <w:rFonts w:cs="Times New Roman"/>
          <w:sz w:val="22"/>
        </w:rPr>
      </w:pPr>
      <w:r>
        <w:rPr>
          <w:rFonts w:cs="Times New Roman"/>
          <w:sz w:val="22"/>
        </w:rPr>
        <w:t xml:space="preserve">        "status": status,</w:t>
      </w:r>
    </w:p>
    <w:p w14:paraId="7435360D">
      <w:pPr>
        <w:spacing w:after="0" w:line="240" w:lineRule="auto"/>
        <w:jc w:val="left"/>
        <w:rPr>
          <w:rFonts w:cs="Times New Roman"/>
          <w:sz w:val="22"/>
        </w:rPr>
      </w:pPr>
      <w:r>
        <w:rPr>
          <w:rFonts w:cs="Times New Roman"/>
          <w:sz w:val="22"/>
        </w:rPr>
        <w:t xml:space="preserve">        "packets_sent": packets_sent,</w:t>
      </w:r>
    </w:p>
    <w:p w14:paraId="4A3071DB">
      <w:pPr>
        <w:spacing w:after="0" w:line="240" w:lineRule="auto"/>
        <w:jc w:val="left"/>
        <w:rPr>
          <w:rFonts w:cs="Times New Roman"/>
          <w:sz w:val="22"/>
        </w:rPr>
      </w:pPr>
      <w:r>
        <w:rPr>
          <w:rFonts w:cs="Times New Roman"/>
          <w:sz w:val="22"/>
        </w:rPr>
        <w:t xml:space="preserve">        "packets_received": packets_received,</w:t>
      </w:r>
    </w:p>
    <w:p w14:paraId="7BDC239B">
      <w:pPr>
        <w:spacing w:after="0" w:line="240" w:lineRule="auto"/>
        <w:jc w:val="left"/>
        <w:rPr>
          <w:rFonts w:cs="Times New Roman"/>
          <w:sz w:val="22"/>
        </w:rPr>
      </w:pPr>
      <w:r>
        <w:rPr>
          <w:rFonts w:cs="Times New Roman"/>
          <w:sz w:val="22"/>
        </w:rPr>
        <w:t xml:space="preserve">        "packet_loss": round(packet_loss, 2),</w:t>
      </w:r>
    </w:p>
    <w:p w14:paraId="6953C365">
      <w:pPr>
        <w:spacing w:after="0" w:line="240" w:lineRule="auto"/>
        <w:jc w:val="left"/>
        <w:rPr>
          <w:rFonts w:cs="Times New Roman"/>
          <w:sz w:val="22"/>
        </w:rPr>
      </w:pPr>
      <w:r>
        <w:rPr>
          <w:rFonts w:cs="Times New Roman"/>
          <w:sz w:val="22"/>
        </w:rPr>
        <w:t xml:space="preserve">        "minimum_latency": minimum,</w:t>
      </w:r>
    </w:p>
    <w:p w14:paraId="057E8815">
      <w:pPr>
        <w:spacing w:after="0" w:line="240" w:lineRule="auto"/>
        <w:jc w:val="left"/>
        <w:rPr>
          <w:rFonts w:cs="Times New Roman"/>
          <w:sz w:val="22"/>
        </w:rPr>
      </w:pPr>
      <w:r>
        <w:rPr>
          <w:rFonts w:cs="Times New Roman"/>
          <w:sz w:val="22"/>
        </w:rPr>
        <w:t xml:space="preserve">        "maximum_latency": maximum,</w:t>
      </w:r>
    </w:p>
    <w:p w14:paraId="6503EABE">
      <w:pPr>
        <w:spacing w:after="0" w:line="240" w:lineRule="auto"/>
        <w:jc w:val="left"/>
        <w:rPr>
          <w:rFonts w:cs="Times New Roman"/>
          <w:sz w:val="22"/>
        </w:rPr>
      </w:pPr>
      <w:r>
        <w:rPr>
          <w:rFonts w:cs="Times New Roman"/>
          <w:sz w:val="22"/>
        </w:rPr>
        <w:t xml:space="preserve">        "average_latency": average,</w:t>
      </w:r>
    </w:p>
    <w:p w14:paraId="72083AA2">
      <w:pPr>
        <w:spacing w:after="0" w:line="240" w:lineRule="auto"/>
        <w:jc w:val="left"/>
        <w:rPr>
          <w:rFonts w:cs="Times New Roman"/>
          <w:sz w:val="22"/>
        </w:rPr>
      </w:pPr>
      <w:r>
        <w:rPr>
          <w:rFonts w:cs="Times New Roman"/>
          <w:sz w:val="22"/>
        </w:rPr>
        <w:t xml:space="preserve">        "error": error</w:t>
      </w:r>
    </w:p>
    <w:p w14:paraId="0FFDF5EF">
      <w:pPr>
        <w:spacing w:after="0" w:line="240" w:lineRule="auto"/>
        <w:jc w:val="left"/>
        <w:rPr>
          <w:rFonts w:cs="Times New Roman"/>
          <w:sz w:val="22"/>
        </w:rPr>
      </w:pPr>
      <w:r>
        <w:rPr>
          <w:rFonts w:cs="Times New Roman"/>
          <w:sz w:val="22"/>
        </w:rPr>
        <w:t xml:space="preserve">    }</w:t>
      </w:r>
    </w:p>
    <w:p w14:paraId="354A1D92">
      <w:pPr>
        <w:spacing w:after="0" w:line="240" w:lineRule="auto"/>
        <w:jc w:val="left"/>
        <w:rPr>
          <w:rFonts w:cs="Times New Roman"/>
          <w:sz w:val="22"/>
        </w:rPr>
      </w:pPr>
      <w:r>
        <w:rPr>
          <w:rFonts w:cs="Times New Roman"/>
          <w:sz w:val="22"/>
        </w:rPr>
        <w:t xml:space="preserve"> </w:t>
      </w:r>
    </w:p>
    <w:p w14:paraId="7F32E492">
      <w:pPr>
        <w:spacing w:after="0" w:line="240" w:lineRule="auto"/>
        <w:jc w:val="left"/>
        <w:rPr>
          <w:rFonts w:cs="Times New Roman"/>
          <w:sz w:val="22"/>
        </w:rPr>
      </w:pPr>
      <w:r>
        <w:rPr>
          <w:rFonts w:cs="Times New Roman"/>
          <w:sz w:val="22"/>
        </w:rPr>
        <w:t>def check_tcp_port(ip, port, timeout=3):</w:t>
      </w:r>
    </w:p>
    <w:p w14:paraId="0A7A8946">
      <w:pPr>
        <w:spacing w:after="0" w:line="240" w:lineRule="auto"/>
        <w:jc w:val="left"/>
        <w:rPr>
          <w:rFonts w:cs="Times New Roman"/>
          <w:sz w:val="22"/>
        </w:rPr>
      </w:pPr>
      <w:r>
        <w:rPr>
          <w:rFonts w:cs="Times New Roman"/>
          <w:sz w:val="22"/>
        </w:rPr>
        <w:t xml:space="preserve">    """</w:t>
      </w:r>
    </w:p>
    <w:p w14:paraId="21022AFF">
      <w:pPr>
        <w:spacing w:after="0" w:line="240" w:lineRule="auto"/>
        <w:jc w:val="left"/>
        <w:rPr>
          <w:rFonts w:cs="Times New Roman"/>
          <w:sz w:val="22"/>
        </w:rPr>
      </w:pPr>
      <w:r>
        <w:rPr>
          <w:rFonts w:cs="Times New Roman"/>
          <w:sz w:val="22"/>
        </w:rPr>
        <w:t xml:space="preserve">    Check whether a TCP service accepts a connection.</w:t>
      </w:r>
    </w:p>
    <w:p w14:paraId="221DA7F8">
      <w:pPr>
        <w:spacing w:after="0" w:line="240" w:lineRule="auto"/>
        <w:jc w:val="left"/>
        <w:rPr>
          <w:rFonts w:cs="Times New Roman"/>
          <w:sz w:val="22"/>
        </w:rPr>
      </w:pPr>
      <w:r>
        <w:rPr>
          <w:rFonts w:cs="Times New Roman"/>
          <w:sz w:val="22"/>
        </w:rPr>
        <w:t xml:space="preserve"> </w:t>
      </w:r>
    </w:p>
    <w:p w14:paraId="0C48990C">
      <w:pPr>
        <w:spacing w:after="0" w:line="240" w:lineRule="auto"/>
        <w:jc w:val="left"/>
        <w:rPr>
          <w:rFonts w:cs="Times New Roman"/>
          <w:sz w:val="22"/>
        </w:rPr>
      </w:pPr>
      <w:r>
        <w:rPr>
          <w:rFonts w:cs="Times New Roman"/>
          <w:sz w:val="22"/>
        </w:rPr>
        <w:t xml:space="preserve">    A successful connection means the port is reachable,</w:t>
      </w:r>
    </w:p>
    <w:p w14:paraId="20559031">
      <w:pPr>
        <w:spacing w:after="0" w:line="240" w:lineRule="auto"/>
        <w:jc w:val="left"/>
        <w:rPr>
          <w:rFonts w:cs="Times New Roman"/>
          <w:sz w:val="22"/>
        </w:rPr>
      </w:pPr>
      <w:r>
        <w:rPr>
          <w:rFonts w:cs="Times New Roman"/>
          <w:sz w:val="22"/>
        </w:rPr>
        <w:t xml:space="preserve">    not that the application is functioning correctly.</w:t>
      </w:r>
    </w:p>
    <w:p w14:paraId="451F7643">
      <w:pPr>
        <w:spacing w:after="0" w:line="240" w:lineRule="auto"/>
        <w:jc w:val="left"/>
        <w:rPr>
          <w:rFonts w:cs="Times New Roman"/>
          <w:sz w:val="22"/>
        </w:rPr>
      </w:pPr>
      <w:r>
        <w:rPr>
          <w:rFonts w:cs="Times New Roman"/>
          <w:sz w:val="22"/>
        </w:rPr>
        <w:t xml:space="preserve">    """</w:t>
      </w:r>
    </w:p>
    <w:p w14:paraId="01037385">
      <w:pPr>
        <w:spacing w:after="0" w:line="240" w:lineRule="auto"/>
        <w:jc w:val="left"/>
        <w:rPr>
          <w:rFonts w:cs="Times New Roman"/>
          <w:sz w:val="22"/>
        </w:rPr>
      </w:pPr>
      <w:r>
        <w:rPr>
          <w:rFonts w:cs="Times New Roman"/>
          <w:sz w:val="22"/>
        </w:rPr>
        <w:t xml:space="preserve">    start_time = time.perf_counter()</w:t>
      </w:r>
    </w:p>
    <w:p w14:paraId="4E36C26B">
      <w:pPr>
        <w:spacing w:after="0" w:line="240" w:lineRule="auto"/>
        <w:jc w:val="left"/>
        <w:rPr>
          <w:rFonts w:cs="Times New Roman"/>
          <w:sz w:val="22"/>
        </w:rPr>
      </w:pPr>
      <w:r>
        <w:rPr>
          <w:rFonts w:cs="Times New Roman"/>
          <w:sz w:val="22"/>
        </w:rPr>
        <w:t xml:space="preserve"> </w:t>
      </w:r>
    </w:p>
    <w:p w14:paraId="46BF3897">
      <w:pPr>
        <w:spacing w:after="0" w:line="240" w:lineRule="auto"/>
        <w:jc w:val="left"/>
        <w:rPr>
          <w:rFonts w:cs="Times New Roman"/>
          <w:sz w:val="22"/>
        </w:rPr>
      </w:pPr>
      <w:r>
        <w:rPr>
          <w:rFonts w:cs="Times New Roman"/>
          <w:sz w:val="22"/>
        </w:rPr>
        <w:t xml:space="preserve">    try:</w:t>
      </w:r>
    </w:p>
    <w:p w14:paraId="316CBEF4">
      <w:pPr>
        <w:spacing w:after="0" w:line="240" w:lineRule="auto"/>
        <w:jc w:val="left"/>
        <w:rPr>
          <w:rFonts w:cs="Times New Roman"/>
          <w:sz w:val="22"/>
        </w:rPr>
      </w:pPr>
      <w:r>
        <w:rPr>
          <w:rFonts w:cs="Times New Roman"/>
          <w:sz w:val="22"/>
        </w:rPr>
        <w:t xml:space="preserve">        with socket.create_connection((ip, port), timeout=timeout):</w:t>
      </w:r>
    </w:p>
    <w:p w14:paraId="5CE02810">
      <w:pPr>
        <w:spacing w:after="0" w:line="240" w:lineRule="auto"/>
        <w:jc w:val="left"/>
        <w:rPr>
          <w:rFonts w:cs="Times New Roman"/>
          <w:sz w:val="22"/>
        </w:rPr>
      </w:pPr>
      <w:r>
        <w:rPr>
          <w:rFonts w:cs="Times New Roman"/>
          <w:sz w:val="22"/>
        </w:rPr>
        <w:t xml:space="preserve">            latency = (time.perf_counter() - start_time) * 1000</w:t>
      </w:r>
    </w:p>
    <w:p w14:paraId="135D8CF8">
      <w:pPr>
        <w:spacing w:after="0" w:line="240" w:lineRule="auto"/>
        <w:jc w:val="left"/>
        <w:rPr>
          <w:rFonts w:cs="Times New Roman"/>
          <w:sz w:val="22"/>
        </w:rPr>
      </w:pPr>
      <w:r>
        <w:rPr>
          <w:rFonts w:cs="Times New Roman"/>
          <w:sz w:val="22"/>
        </w:rPr>
        <w:t xml:space="preserve"> </w:t>
      </w:r>
    </w:p>
    <w:p w14:paraId="7452AD04">
      <w:pPr>
        <w:spacing w:after="0" w:line="240" w:lineRule="auto"/>
        <w:jc w:val="left"/>
        <w:rPr>
          <w:rFonts w:cs="Times New Roman"/>
          <w:sz w:val="22"/>
        </w:rPr>
      </w:pPr>
      <w:r>
        <w:rPr>
          <w:rFonts w:cs="Times New Roman"/>
          <w:sz w:val="22"/>
        </w:rPr>
        <w:t xml:space="preserve">            return {</w:t>
      </w:r>
    </w:p>
    <w:p w14:paraId="204A58D8">
      <w:pPr>
        <w:spacing w:after="0" w:line="240" w:lineRule="auto"/>
        <w:jc w:val="left"/>
        <w:rPr>
          <w:rFonts w:cs="Times New Roman"/>
          <w:sz w:val="22"/>
        </w:rPr>
      </w:pPr>
      <w:r>
        <w:rPr>
          <w:rFonts w:cs="Times New Roman"/>
          <w:sz w:val="22"/>
        </w:rPr>
        <w:t xml:space="preserve">                "status": "OPEN",</w:t>
      </w:r>
    </w:p>
    <w:p w14:paraId="0557592A">
      <w:pPr>
        <w:spacing w:after="0" w:line="240" w:lineRule="auto"/>
        <w:jc w:val="left"/>
        <w:rPr>
          <w:rFonts w:cs="Times New Roman"/>
          <w:sz w:val="22"/>
        </w:rPr>
      </w:pPr>
      <w:r>
        <w:rPr>
          <w:rFonts w:cs="Times New Roman"/>
          <w:sz w:val="22"/>
        </w:rPr>
        <w:t xml:space="preserve">                "ip": ip,</w:t>
      </w:r>
    </w:p>
    <w:p w14:paraId="5B5928E2">
      <w:pPr>
        <w:spacing w:after="0" w:line="240" w:lineRule="auto"/>
        <w:jc w:val="left"/>
        <w:rPr>
          <w:rFonts w:cs="Times New Roman"/>
          <w:sz w:val="22"/>
        </w:rPr>
      </w:pPr>
      <w:r>
        <w:rPr>
          <w:rFonts w:cs="Times New Roman"/>
          <w:sz w:val="22"/>
        </w:rPr>
        <w:t xml:space="preserve">                "port": port,</w:t>
      </w:r>
    </w:p>
    <w:p w14:paraId="17A1F477">
      <w:pPr>
        <w:spacing w:after="0" w:line="240" w:lineRule="auto"/>
        <w:jc w:val="left"/>
        <w:rPr>
          <w:rFonts w:cs="Times New Roman"/>
          <w:sz w:val="22"/>
        </w:rPr>
      </w:pPr>
      <w:r>
        <w:rPr>
          <w:rFonts w:cs="Times New Roman"/>
          <w:sz w:val="22"/>
        </w:rPr>
        <w:t xml:space="preserve">                "latency_ms": round(latency, 2),</w:t>
      </w:r>
    </w:p>
    <w:p w14:paraId="5BE3A9F3">
      <w:pPr>
        <w:spacing w:after="0" w:line="240" w:lineRule="auto"/>
        <w:jc w:val="left"/>
        <w:rPr>
          <w:rFonts w:cs="Times New Roman"/>
          <w:sz w:val="22"/>
        </w:rPr>
      </w:pPr>
      <w:r>
        <w:rPr>
          <w:rFonts w:cs="Times New Roman"/>
          <w:sz w:val="22"/>
        </w:rPr>
        <w:t xml:space="preserve">                "checked_at": datetime.now().strftime(</w:t>
      </w:r>
    </w:p>
    <w:p w14:paraId="3054469F">
      <w:pPr>
        <w:spacing w:after="0" w:line="240" w:lineRule="auto"/>
        <w:jc w:val="left"/>
        <w:rPr>
          <w:rFonts w:cs="Times New Roman"/>
          <w:sz w:val="22"/>
        </w:rPr>
      </w:pPr>
      <w:r>
        <w:rPr>
          <w:rFonts w:cs="Times New Roman"/>
          <w:sz w:val="22"/>
        </w:rPr>
        <w:t xml:space="preserve">                    "%Y-%m-%d %H:%M:%S"</w:t>
      </w:r>
    </w:p>
    <w:p w14:paraId="397AF1F1">
      <w:pPr>
        <w:spacing w:after="0" w:line="240" w:lineRule="auto"/>
        <w:jc w:val="left"/>
        <w:rPr>
          <w:rFonts w:cs="Times New Roman"/>
          <w:sz w:val="22"/>
        </w:rPr>
      </w:pPr>
      <w:r>
        <w:rPr>
          <w:rFonts w:cs="Times New Roman"/>
          <w:sz w:val="22"/>
        </w:rPr>
        <w:t xml:space="preserve">                ),</w:t>
      </w:r>
    </w:p>
    <w:p w14:paraId="76A8C439">
      <w:pPr>
        <w:spacing w:after="0" w:line="240" w:lineRule="auto"/>
        <w:jc w:val="left"/>
        <w:rPr>
          <w:rFonts w:cs="Times New Roman"/>
          <w:sz w:val="22"/>
        </w:rPr>
      </w:pPr>
      <w:r>
        <w:rPr>
          <w:rFonts w:cs="Times New Roman"/>
          <w:sz w:val="22"/>
        </w:rPr>
        <w:t xml:space="preserve">                "error": None</w:t>
      </w:r>
    </w:p>
    <w:p w14:paraId="032F15AC">
      <w:pPr>
        <w:spacing w:after="0" w:line="240" w:lineRule="auto"/>
        <w:jc w:val="left"/>
        <w:rPr>
          <w:rFonts w:cs="Times New Roman"/>
          <w:sz w:val="22"/>
        </w:rPr>
      </w:pPr>
      <w:r>
        <w:rPr>
          <w:rFonts w:cs="Times New Roman"/>
          <w:sz w:val="22"/>
        </w:rPr>
        <w:t xml:space="preserve">            }</w:t>
      </w:r>
    </w:p>
    <w:p w14:paraId="12153F80">
      <w:pPr>
        <w:spacing w:after="0" w:line="240" w:lineRule="auto"/>
        <w:jc w:val="left"/>
        <w:rPr>
          <w:rFonts w:cs="Times New Roman"/>
          <w:sz w:val="22"/>
        </w:rPr>
      </w:pPr>
      <w:r>
        <w:rPr>
          <w:rFonts w:cs="Times New Roman"/>
          <w:sz w:val="22"/>
        </w:rPr>
        <w:t xml:space="preserve"> </w:t>
      </w:r>
    </w:p>
    <w:p w14:paraId="1DB54D7A">
      <w:pPr>
        <w:spacing w:after="0" w:line="240" w:lineRule="auto"/>
        <w:jc w:val="left"/>
        <w:rPr>
          <w:rFonts w:cs="Times New Roman"/>
          <w:sz w:val="22"/>
        </w:rPr>
      </w:pPr>
      <w:r>
        <w:rPr>
          <w:rFonts w:cs="Times New Roman"/>
          <w:sz w:val="22"/>
        </w:rPr>
        <w:t xml:space="preserve">    except socket.timeout:</w:t>
      </w:r>
    </w:p>
    <w:p w14:paraId="239FB872">
      <w:pPr>
        <w:spacing w:after="0" w:line="240" w:lineRule="auto"/>
        <w:jc w:val="left"/>
        <w:rPr>
          <w:rFonts w:cs="Times New Roman"/>
          <w:sz w:val="22"/>
        </w:rPr>
      </w:pPr>
      <w:r>
        <w:rPr>
          <w:rFonts w:cs="Times New Roman"/>
          <w:sz w:val="22"/>
        </w:rPr>
        <w:t xml:space="preserve">        error = "Connection timed out."</w:t>
      </w:r>
    </w:p>
    <w:p w14:paraId="4EFC5361">
      <w:pPr>
        <w:spacing w:after="0" w:line="240" w:lineRule="auto"/>
        <w:jc w:val="left"/>
        <w:rPr>
          <w:rFonts w:cs="Times New Roman"/>
          <w:sz w:val="22"/>
        </w:rPr>
      </w:pPr>
      <w:r>
        <w:rPr>
          <w:rFonts w:cs="Times New Roman"/>
          <w:sz w:val="22"/>
        </w:rPr>
        <w:t xml:space="preserve"> </w:t>
      </w:r>
    </w:p>
    <w:p w14:paraId="7A2BD084">
      <w:pPr>
        <w:spacing w:after="0" w:line="240" w:lineRule="auto"/>
        <w:jc w:val="left"/>
        <w:rPr>
          <w:rFonts w:cs="Times New Roman"/>
          <w:sz w:val="22"/>
        </w:rPr>
      </w:pPr>
      <w:r>
        <w:rPr>
          <w:rFonts w:cs="Times New Roman"/>
          <w:sz w:val="22"/>
        </w:rPr>
        <w:t xml:space="preserve">    except ConnectionRefusedError:</w:t>
      </w:r>
    </w:p>
    <w:p w14:paraId="360F141B">
      <w:pPr>
        <w:spacing w:after="0" w:line="240" w:lineRule="auto"/>
        <w:jc w:val="left"/>
        <w:rPr>
          <w:rFonts w:cs="Times New Roman"/>
          <w:sz w:val="22"/>
        </w:rPr>
      </w:pPr>
      <w:r>
        <w:rPr>
          <w:rFonts w:cs="Times New Roman"/>
          <w:sz w:val="22"/>
        </w:rPr>
        <w:t xml:space="preserve">        error = "Connection refused; no service accepted the connection."</w:t>
      </w:r>
    </w:p>
    <w:p w14:paraId="1D88AE5D">
      <w:pPr>
        <w:spacing w:after="0" w:line="240" w:lineRule="auto"/>
        <w:jc w:val="left"/>
        <w:rPr>
          <w:rFonts w:cs="Times New Roman"/>
          <w:sz w:val="22"/>
        </w:rPr>
      </w:pPr>
      <w:r>
        <w:rPr>
          <w:rFonts w:cs="Times New Roman"/>
          <w:sz w:val="22"/>
        </w:rPr>
        <w:t xml:space="preserve"> </w:t>
      </w:r>
    </w:p>
    <w:p w14:paraId="164161A7">
      <w:pPr>
        <w:spacing w:after="0" w:line="240" w:lineRule="auto"/>
        <w:jc w:val="left"/>
        <w:rPr>
          <w:rFonts w:cs="Times New Roman"/>
          <w:sz w:val="22"/>
        </w:rPr>
      </w:pPr>
      <w:r>
        <w:rPr>
          <w:rFonts w:cs="Times New Roman"/>
          <w:sz w:val="22"/>
        </w:rPr>
        <w:t xml:space="preserve">    except OSError as exc:</w:t>
      </w:r>
    </w:p>
    <w:p w14:paraId="34586927">
      <w:pPr>
        <w:spacing w:after="0" w:line="240" w:lineRule="auto"/>
        <w:jc w:val="left"/>
        <w:rPr>
          <w:rFonts w:cs="Times New Roman"/>
          <w:sz w:val="22"/>
        </w:rPr>
      </w:pPr>
      <w:r>
        <w:rPr>
          <w:rFonts w:cs="Times New Roman"/>
          <w:sz w:val="22"/>
        </w:rPr>
        <w:t xml:space="preserve">        error = str(exc)</w:t>
      </w:r>
    </w:p>
    <w:p w14:paraId="2B1BB313">
      <w:pPr>
        <w:spacing w:after="0" w:line="240" w:lineRule="auto"/>
        <w:jc w:val="left"/>
        <w:rPr>
          <w:rFonts w:cs="Times New Roman"/>
          <w:sz w:val="22"/>
        </w:rPr>
      </w:pPr>
      <w:r>
        <w:rPr>
          <w:rFonts w:cs="Times New Roman"/>
          <w:sz w:val="22"/>
        </w:rPr>
        <w:t xml:space="preserve"> </w:t>
      </w:r>
    </w:p>
    <w:p w14:paraId="7CF67801">
      <w:pPr>
        <w:spacing w:after="0" w:line="240" w:lineRule="auto"/>
        <w:jc w:val="left"/>
        <w:rPr>
          <w:rFonts w:cs="Times New Roman"/>
          <w:sz w:val="22"/>
        </w:rPr>
      </w:pPr>
      <w:r>
        <w:rPr>
          <w:rFonts w:cs="Times New Roman"/>
          <w:sz w:val="22"/>
        </w:rPr>
        <w:t xml:space="preserve">    return {</w:t>
      </w:r>
    </w:p>
    <w:p w14:paraId="372F4FC5">
      <w:pPr>
        <w:spacing w:after="0" w:line="240" w:lineRule="auto"/>
        <w:jc w:val="left"/>
        <w:rPr>
          <w:rFonts w:cs="Times New Roman"/>
          <w:sz w:val="22"/>
        </w:rPr>
      </w:pPr>
      <w:r>
        <w:rPr>
          <w:rFonts w:cs="Times New Roman"/>
          <w:sz w:val="22"/>
        </w:rPr>
        <w:t xml:space="preserve">        "status": "CLOSED_OR_UNREACHABLE",</w:t>
      </w:r>
    </w:p>
    <w:p w14:paraId="32A73559">
      <w:pPr>
        <w:spacing w:after="0" w:line="240" w:lineRule="auto"/>
        <w:jc w:val="left"/>
        <w:rPr>
          <w:rFonts w:cs="Times New Roman"/>
          <w:sz w:val="22"/>
        </w:rPr>
      </w:pPr>
      <w:r>
        <w:rPr>
          <w:rFonts w:cs="Times New Roman"/>
          <w:sz w:val="22"/>
        </w:rPr>
        <w:t xml:space="preserve">        "ip": ip,</w:t>
      </w:r>
    </w:p>
    <w:p w14:paraId="1DCFEB05">
      <w:pPr>
        <w:spacing w:after="0" w:line="240" w:lineRule="auto"/>
        <w:jc w:val="left"/>
        <w:rPr>
          <w:rFonts w:cs="Times New Roman"/>
          <w:sz w:val="22"/>
        </w:rPr>
      </w:pPr>
      <w:r>
        <w:rPr>
          <w:rFonts w:cs="Times New Roman"/>
          <w:sz w:val="22"/>
        </w:rPr>
        <w:t xml:space="preserve">        "port": port,</w:t>
      </w:r>
    </w:p>
    <w:p w14:paraId="26773F6C">
      <w:pPr>
        <w:spacing w:after="0" w:line="240" w:lineRule="auto"/>
        <w:jc w:val="left"/>
        <w:rPr>
          <w:rFonts w:cs="Times New Roman"/>
          <w:sz w:val="22"/>
        </w:rPr>
      </w:pPr>
      <w:r>
        <w:rPr>
          <w:rFonts w:cs="Times New Roman"/>
          <w:sz w:val="22"/>
        </w:rPr>
        <w:t xml:space="preserve">        "latency_ms": None,</w:t>
      </w:r>
    </w:p>
    <w:p w14:paraId="008B07C5">
      <w:pPr>
        <w:spacing w:after="0" w:line="240" w:lineRule="auto"/>
        <w:jc w:val="left"/>
        <w:rPr>
          <w:rFonts w:cs="Times New Roman"/>
          <w:sz w:val="22"/>
        </w:rPr>
      </w:pPr>
      <w:r>
        <w:rPr>
          <w:rFonts w:cs="Times New Roman"/>
          <w:sz w:val="22"/>
        </w:rPr>
        <w:t xml:space="preserve">        "checked_at": datetime.now().strftime(</w:t>
      </w:r>
    </w:p>
    <w:p w14:paraId="2BD43811">
      <w:pPr>
        <w:spacing w:after="0" w:line="240" w:lineRule="auto"/>
        <w:jc w:val="left"/>
        <w:rPr>
          <w:rFonts w:cs="Times New Roman"/>
          <w:sz w:val="22"/>
        </w:rPr>
      </w:pPr>
      <w:r>
        <w:rPr>
          <w:rFonts w:cs="Times New Roman"/>
          <w:sz w:val="22"/>
        </w:rPr>
        <w:t xml:space="preserve">            "%Y-%m-%d %H:%M:%S"</w:t>
      </w:r>
    </w:p>
    <w:p w14:paraId="6B5B1191">
      <w:pPr>
        <w:spacing w:after="0" w:line="240" w:lineRule="auto"/>
        <w:jc w:val="left"/>
        <w:rPr>
          <w:rFonts w:cs="Times New Roman"/>
          <w:sz w:val="22"/>
        </w:rPr>
      </w:pPr>
      <w:r>
        <w:rPr>
          <w:rFonts w:cs="Times New Roman"/>
          <w:sz w:val="22"/>
        </w:rPr>
        <w:t xml:space="preserve">        ),</w:t>
      </w:r>
    </w:p>
    <w:p w14:paraId="2CF1A0CD">
      <w:pPr>
        <w:spacing w:after="0" w:line="240" w:lineRule="auto"/>
        <w:jc w:val="left"/>
        <w:rPr>
          <w:rFonts w:cs="Times New Roman"/>
          <w:sz w:val="22"/>
        </w:rPr>
      </w:pPr>
      <w:r>
        <w:rPr>
          <w:rFonts w:cs="Times New Roman"/>
          <w:sz w:val="22"/>
        </w:rPr>
        <w:t xml:space="preserve">        "error": error</w:t>
      </w:r>
    </w:p>
    <w:p w14:paraId="105D47E3">
      <w:pPr>
        <w:spacing w:after="0" w:line="240" w:lineRule="auto"/>
        <w:jc w:val="left"/>
        <w:rPr>
          <w:rFonts w:cs="Times New Roman"/>
          <w:sz w:val="22"/>
        </w:rPr>
      </w:pPr>
      <w:r>
        <w:rPr>
          <w:rFonts w:cs="Times New Roman"/>
          <w:sz w:val="22"/>
        </w:rPr>
        <w:t xml:space="preserve">    }</w:t>
      </w:r>
    </w:p>
    <w:p w14:paraId="32BADFD0">
      <w:pPr>
        <w:spacing w:after="0" w:line="240" w:lineRule="auto"/>
        <w:jc w:val="left"/>
        <w:rPr>
          <w:rFonts w:cs="Times New Roman"/>
          <w:sz w:val="22"/>
        </w:rPr>
      </w:pPr>
      <w:r>
        <w:rPr>
          <w:rFonts w:cs="Times New Roman"/>
          <w:sz w:val="22"/>
        </w:rPr>
        <w:t xml:space="preserve"> </w:t>
      </w:r>
    </w:p>
    <w:p w14:paraId="5013239F">
      <w:pPr>
        <w:spacing w:after="0" w:line="240" w:lineRule="auto"/>
        <w:jc w:val="left"/>
        <w:rPr>
          <w:rFonts w:cs="Times New Roman"/>
          <w:sz w:val="22"/>
        </w:rPr>
      </w:pPr>
      <w:r>
        <w:rPr>
          <w:rFonts w:cs="Times New Roman"/>
          <w:sz w:val="22"/>
        </w:rPr>
        <w:t xml:space="preserve"> </w:t>
      </w:r>
    </w:p>
    <w:p w14:paraId="25214E69">
      <w:pPr>
        <w:spacing w:after="0" w:line="240" w:lineRule="auto"/>
        <w:jc w:val="left"/>
        <w:rPr>
          <w:rFonts w:cs="Times New Roman"/>
          <w:sz w:val="22"/>
        </w:rPr>
      </w:pPr>
      <w:r>
        <w:rPr>
          <w:rFonts w:cs="Times New Roman"/>
          <w:sz w:val="22"/>
        </w:rPr>
        <w:t xml:space="preserve"> </w:t>
      </w:r>
    </w:p>
    <w:p w14:paraId="41350C69">
      <w:pPr>
        <w:spacing w:after="0" w:line="240" w:lineRule="auto"/>
        <w:jc w:val="left"/>
        <w:rPr>
          <w:rFonts w:cs="Times New Roman"/>
          <w:sz w:val="22"/>
        </w:rPr>
      </w:pPr>
      <w:r>
        <w:rPr>
          <w:rFonts w:cs="Times New Roman"/>
          <w:sz w:val="22"/>
        </w:rPr>
        <w:t xml:space="preserve"> </w:t>
      </w:r>
    </w:p>
    <w:p w14:paraId="3DE783DD">
      <w:pPr>
        <w:spacing w:after="0" w:line="240" w:lineRule="auto"/>
        <w:jc w:val="left"/>
        <w:rPr>
          <w:rFonts w:cs="Times New Roman"/>
          <w:sz w:val="22"/>
        </w:rPr>
      </w:pPr>
      <w:r>
        <w:rPr>
          <w:rFonts w:cs="Times New Roman"/>
          <w:sz w:val="22"/>
        </w:rPr>
        <w:t>def main():</w:t>
      </w:r>
    </w:p>
    <w:p w14:paraId="7ED1FFA0">
      <w:pPr>
        <w:spacing w:after="0" w:line="240" w:lineRule="auto"/>
        <w:jc w:val="left"/>
        <w:rPr>
          <w:rFonts w:cs="Times New Roman"/>
          <w:sz w:val="22"/>
        </w:rPr>
      </w:pPr>
      <w:r>
        <w:rPr>
          <w:rFonts w:cs="Times New Roman"/>
          <w:sz w:val="22"/>
        </w:rPr>
        <w:t xml:space="preserve">    """Run a simple command-line monitoring loop."""</w:t>
      </w:r>
    </w:p>
    <w:p w14:paraId="1C9B3AEA">
      <w:pPr>
        <w:spacing w:after="0" w:line="240" w:lineRule="auto"/>
        <w:jc w:val="left"/>
        <w:rPr>
          <w:rFonts w:cs="Times New Roman"/>
          <w:sz w:val="22"/>
        </w:rPr>
      </w:pPr>
      <w:r>
        <w:rPr>
          <w:rFonts w:cs="Times New Roman"/>
          <w:sz w:val="22"/>
        </w:rPr>
        <w:t xml:space="preserve"> </w:t>
      </w:r>
    </w:p>
    <w:p w14:paraId="24AEDB2C">
      <w:pPr>
        <w:spacing w:after="0" w:line="240" w:lineRule="auto"/>
        <w:jc w:val="left"/>
        <w:rPr>
          <w:rFonts w:cs="Times New Roman"/>
          <w:sz w:val="22"/>
        </w:rPr>
      </w:pPr>
      <w:r>
        <w:rPr>
          <w:rFonts w:cs="Times New Roman"/>
          <w:sz w:val="22"/>
        </w:rPr>
        <w:t xml:space="preserve">    with open("devices.json", "r", encoding="utf-8") as file:</w:t>
      </w:r>
    </w:p>
    <w:p w14:paraId="3C1B5B31">
      <w:pPr>
        <w:spacing w:after="0" w:line="240" w:lineRule="auto"/>
        <w:jc w:val="left"/>
        <w:rPr>
          <w:rFonts w:cs="Times New Roman"/>
          <w:sz w:val="22"/>
        </w:rPr>
      </w:pPr>
      <w:r>
        <w:rPr>
          <w:rFonts w:cs="Times New Roman"/>
          <w:sz w:val="22"/>
        </w:rPr>
        <w:t xml:space="preserve">        devices = json.load(file)</w:t>
      </w:r>
    </w:p>
    <w:p w14:paraId="0FACCED8">
      <w:pPr>
        <w:spacing w:after="0" w:line="240" w:lineRule="auto"/>
        <w:jc w:val="left"/>
        <w:rPr>
          <w:rFonts w:cs="Times New Roman"/>
          <w:sz w:val="22"/>
        </w:rPr>
      </w:pPr>
      <w:r>
        <w:rPr>
          <w:rFonts w:cs="Times New Roman"/>
          <w:sz w:val="22"/>
        </w:rPr>
        <w:t xml:space="preserve"> </w:t>
      </w:r>
    </w:p>
    <w:p w14:paraId="738E27CC">
      <w:pPr>
        <w:spacing w:after="0" w:line="240" w:lineRule="auto"/>
        <w:jc w:val="left"/>
        <w:rPr>
          <w:rFonts w:cs="Times New Roman"/>
          <w:sz w:val="22"/>
        </w:rPr>
      </w:pPr>
      <w:r>
        <w:rPr>
          <w:rFonts w:cs="Times New Roman"/>
          <w:sz w:val="22"/>
        </w:rPr>
        <w:t xml:space="preserve">    try:</w:t>
      </w:r>
    </w:p>
    <w:p w14:paraId="5DFED05D">
      <w:pPr>
        <w:spacing w:after="0" w:line="240" w:lineRule="auto"/>
        <w:jc w:val="left"/>
        <w:rPr>
          <w:rFonts w:cs="Times New Roman"/>
          <w:sz w:val="22"/>
        </w:rPr>
      </w:pPr>
      <w:r>
        <w:rPr>
          <w:rFonts w:cs="Times New Roman"/>
          <w:sz w:val="22"/>
        </w:rPr>
        <w:t xml:space="preserve">        while True:</w:t>
      </w:r>
    </w:p>
    <w:p w14:paraId="008D2C6A">
      <w:pPr>
        <w:spacing w:after="0" w:line="240" w:lineRule="auto"/>
        <w:jc w:val="left"/>
        <w:rPr>
          <w:rFonts w:cs="Times New Roman"/>
          <w:sz w:val="22"/>
        </w:rPr>
      </w:pPr>
      <w:r>
        <w:rPr>
          <w:rFonts w:cs="Times New Roman"/>
          <w:sz w:val="22"/>
        </w:rPr>
        <w:t xml:space="preserve">            print("\n========== NETWORK HEALTH MONITOR ==========")</w:t>
      </w:r>
    </w:p>
    <w:p w14:paraId="40320AA9">
      <w:pPr>
        <w:spacing w:after="0" w:line="240" w:lineRule="auto"/>
        <w:jc w:val="left"/>
        <w:rPr>
          <w:rFonts w:cs="Times New Roman"/>
          <w:sz w:val="22"/>
        </w:rPr>
      </w:pPr>
      <w:r>
        <w:rPr>
          <w:rFonts w:cs="Times New Roman"/>
          <w:sz w:val="22"/>
        </w:rPr>
        <w:t xml:space="preserve">            print("Time:", time.strftime("%Y-%m-%d %H:%M:%S"))</w:t>
      </w:r>
    </w:p>
    <w:p w14:paraId="4DC95C28">
      <w:pPr>
        <w:spacing w:after="0" w:line="240" w:lineRule="auto"/>
        <w:jc w:val="left"/>
        <w:rPr>
          <w:rFonts w:cs="Times New Roman"/>
          <w:sz w:val="22"/>
        </w:rPr>
      </w:pPr>
      <w:r>
        <w:rPr>
          <w:rFonts w:cs="Times New Roman"/>
          <w:sz w:val="22"/>
        </w:rPr>
        <w:t xml:space="preserve"> </w:t>
      </w:r>
    </w:p>
    <w:p w14:paraId="02B73D3F">
      <w:pPr>
        <w:spacing w:after="0" w:line="240" w:lineRule="auto"/>
        <w:jc w:val="left"/>
        <w:rPr>
          <w:rFonts w:cs="Times New Roman"/>
          <w:sz w:val="22"/>
        </w:rPr>
      </w:pPr>
      <w:r>
        <w:rPr>
          <w:rFonts w:cs="Times New Roman"/>
          <w:sz w:val="22"/>
        </w:rPr>
        <w:t xml:space="preserve">            for device in devices:</w:t>
      </w:r>
    </w:p>
    <w:p w14:paraId="26EBAD54">
      <w:pPr>
        <w:spacing w:after="0" w:line="240" w:lineRule="auto"/>
        <w:jc w:val="left"/>
        <w:rPr>
          <w:rFonts w:cs="Times New Roman"/>
          <w:sz w:val="22"/>
        </w:rPr>
      </w:pPr>
      <w:r>
        <w:rPr>
          <w:rFonts w:cs="Times New Roman"/>
          <w:sz w:val="22"/>
        </w:rPr>
        <w:t xml:space="preserve">                print("\nChecking:", device["name"])</w:t>
      </w:r>
    </w:p>
    <w:p w14:paraId="2E18E2F7">
      <w:pPr>
        <w:spacing w:after="0" w:line="240" w:lineRule="auto"/>
        <w:jc w:val="left"/>
        <w:rPr>
          <w:rFonts w:cs="Times New Roman"/>
          <w:sz w:val="22"/>
        </w:rPr>
      </w:pPr>
      <w:r>
        <w:rPr>
          <w:rFonts w:cs="Times New Roman"/>
          <w:sz w:val="22"/>
        </w:rPr>
        <w:t xml:space="preserve">                print("IP Address:", device["ip"])</w:t>
      </w:r>
    </w:p>
    <w:p w14:paraId="1B7AFF8D">
      <w:pPr>
        <w:spacing w:after="0" w:line="240" w:lineRule="auto"/>
        <w:jc w:val="left"/>
        <w:rPr>
          <w:rFonts w:cs="Times New Roman"/>
          <w:sz w:val="22"/>
        </w:rPr>
      </w:pPr>
      <w:r>
        <w:rPr>
          <w:rFonts w:cs="Times New Roman"/>
          <w:sz w:val="22"/>
        </w:rPr>
        <w:t xml:space="preserve"> </w:t>
      </w:r>
    </w:p>
    <w:p w14:paraId="37EA8F34">
      <w:pPr>
        <w:spacing w:after="0" w:line="240" w:lineRule="auto"/>
        <w:jc w:val="left"/>
        <w:rPr>
          <w:rFonts w:cs="Times New Roman"/>
          <w:sz w:val="22"/>
        </w:rPr>
      </w:pPr>
      <w:r>
        <w:rPr>
          <w:rFonts w:cs="Times New Roman"/>
          <w:sz w:val="22"/>
        </w:rPr>
        <w:t xml:space="preserve">                result = ping_device(device["ip"])</w:t>
      </w:r>
    </w:p>
    <w:p w14:paraId="44C75A4D">
      <w:pPr>
        <w:spacing w:after="0" w:line="240" w:lineRule="auto"/>
        <w:jc w:val="left"/>
        <w:rPr>
          <w:rFonts w:cs="Times New Roman"/>
          <w:sz w:val="22"/>
        </w:rPr>
      </w:pPr>
      <w:r>
        <w:rPr>
          <w:rFonts w:cs="Times New Roman"/>
          <w:sz w:val="22"/>
        </w:rPr>
        <w:t xml:space="preserve"> </w:t>
      </w:r>
    </w:p>
    <w:p w14:paraId="40CC35E8">
      <w:pPr>
        <w:spacing w:after="0" w:line="240" w:lineRule="auto"/>
        <w:jc w:val="left"/>
        <w:rPr>
          <w:rFonts w:cs="Times New Roman"/>
          <w:sz w:val="22"/>
        </w:rPr>
      </w:pPr>
      <w:r>
        <w:rPr>
          <w:rFonts w:cs="Times New Roman"/>
          <w:sz w:val="22"/>
        </w:rPr>
        <w:t xml:space="preserve">                print("Status:", result["status"])</w:t>
      </w:r>
    </w:p>
    <w:p w14:paraId="4C560DF2">
      <w:pPr>
        <w:spacing w:after="0" w:line="240" w:lineRule="auto"/>
        <w:jc w:val="left"/>
        <w:rPr>
          <w:rFonts w:cs="Times New Roman"/>
          <w:sz w:val="22"/>
        </w:rPr>
      </w:pPr>
      <w:r>
        <w:rPr>
          <w:rFonts w:cs="Times New Roman"/>
          <w:sz w:val="22"/>
        </w:rPr>
        <w:t xml:space="preserve">                print("Packets sent:", result["packets_sent"])</w:t>
      </w:r>
    </w:p>
    <w:p w14:paraId="64EA8FEE">
      <w:pPr>
        <w:spacing w:after="0" w:line="240" w:lineRule="auto"/>
        <w:jc w:val="left"/>
        <w:rPr>
          <w:rFonts w:cs="Times New Roman"/>
          <w:sz w:val="22"/>
        </w:rPr>
      </w:pPr>
      <w:r>
        <w:rPr>
          <w:rFonts w:cs="Times New Roman"/>
          <w:sz w:val="22"/>
        </w:rPr>
        <w:t xml:space="preserve">                print("Packets received:", result["packets_received"])</w:t>
      </w:r>
    </w:p>
    <w:p w14:paraId="1348A093">
      <w:pPr>
        <w:spacing w:after="0" w:line="240" w:lineRule="auto"/>
        <w:jc w:val="left"/>
        <w:rPr>
          <w:rFonts w:cs="Times New Roman"/>
          <w:sz w:val="22"/>
        </w:rPr>
      </w:pPr>
      <w:r>
        <w:rPr>
          <w:rFonts w:cs="Times New Roman"/>
          <w:sz w:val="22"/>
        </w:rPr>
        <w:t xml:space="preserve">                print("Packet loss:", result["packet_loss"], "%")</w:t>
      </w:r>
    </w:p>
    <w:p w14:paraId="0CB626BB">
      <w:pPr>
        <w:spacing w:after="0" w:line="240" w:lineRule="auto"/>
        <w:jc w:val="left"/>
        <w:rPr>
          <w:rFonts w:cs="Times New Roman"/>
          <w:sz w:val="22"/>
        </w:rPr>
      </w:pPr>
      <w:r>
        <w:rPr>
          <w:rFonts w:cs="Times New Roman"/>
          <w:sz w:val="22"/>
        </w:rPr>
        <w:t xml:space="preserve"> </w:t>
      </w:r>
    </w:p>
    <w:p w14:paraId="4545A8DA">
      <w:pPr>
        <w:spacing w:after="0" w:line="240" w:lineRule="auto"/>
        <w:jc w:val="left"/>
        <w:rPr>
          <w:rFonts w:cs="Times New Roman"/>
          <w:sz w:val="22"/>
        </w:rPr>
      </w:pPr>
      <w:r>
        <w:rPr>
          <w:rFonts w:cs="Times New Roman"/>
          <w:sz w:val="22"/>
        </w:rPr>
        <w:t xml:space="preserve">                if result["average_latency"] is not None:</w:t>
      </w:r>
    </w:p>
    <w:p w14:paraId="5C2D1AC1">
      <w:pPr>
        <w:spacing w:after="0" w:line="240" w:lineRule="auto"/>
        <w:jc w:val="left"/>
        <w:rPr>
          <w:rFonts w:cs="Times New Roman"/>
          <w:sz w:val="22"/>
        </w:rPr>
      </w:pPr>
      <w:r>
        <w:rPr>
          <w:rFonts w:cs="Times New Roman"/>
          <w:sz w:val="22"/>
        </w:rPr>
        <w:t xml:space="preserve">                    print(</w:t>
      </w:r>
    </w:p>
    <w:p w14:paraId="122348E7">
      <w:pPr>
        <w:spacing w:after="0" w:line="240" w:lineRule="auto"/>
        <w:jc w:val="left"/>
        <w:rPr>
          <w:rFonts w:cs="Times New Roman"/>
          <w:sz w:val="22"/>
        </w:rPr>
      </w:pPr>
      <w:r>
        <w:rPr>
          <w:rFonts w:cs="Times New Roman"/>
          <w:sz w:val="22"/>
        </w:rPr>
        <w:t xml:space="preserve">                        "Average latency:",</w:t>
      </w:r>
    </w:p>
    <w:p w14:paraId="7AD9B6BB">
      <w:pPr>
        <w:spacing w:after="0" w:line="240" w:lineRule="auto"/>
        <w:jc w:val="left"/>
        <w:rPr>
          <w:rFonts w:cs="Times New Roman"/>
          <w:sz w:val="22"/>
        </w:rPr>
      </w:pPr>
      <w:r>
        <w:rPr>
          <w:rFonts w:cs="Times New Roman"/>
          <w:sz w:val="22"/>
        </w:rPr>
        <w:t xml:space="preserve">                        result["average_latency"],</w:t>
      </w:r>
    </w:p>
    <w:p w14:paraId="4590E0B2">
      <w:pPr>
        <w:spacing w:after="0" w:line="240" w:lineRule="auto"/>
        <w:jc w:val="left"/>
        <w:rPr>
          <w:rFonts w:cs="Times New Roman"/>
          <w:sz w:val="22"/>
        </w:rPr>
      </w:pPr>
      <w:r>
        <w:rPr>
          <w:rFonts w:cs="Times New Roman"/>
          <w:sz w:val="22"/>
        </w:rPr>
        <w:t xml:space="preserve">                        "ms"</w:t>
      </w:r>
    </w:p>
    <w:p w14:paraId="0FCE1AE2">
      <w:pPr>
        <w:spacing w:after="0" w:line="240" w:lineRule="auto"/>
        <w:jc w:val="left"/>
        <w:rPr>
          <w:rFonts w:cs="Times New Roman"/>
          <w:sz w:val="22"/>
        </w:rPr>
      </w:pPr>
      <w:r>
        <w:rPr>
          <w:rFonts w:cs="Times New Roman"/>
          <w:sz w:val="22"/>
        </w:rPr>
        <w:t xml:space="preserve">                    )</w:t>
      </w:r>
    </w:p>
    <w:p w14:paraId="3C88B211">
      <w:pPr>
        <w:spacing w:after="0" w:line="240" w:lineRule="auto"/>
        <w:jc w:val="left"/>
        <w:rPr>
          <w:rFonts w:cs="Times New Roman"/>
          <w:sz w:val="22"/>
        </w:rPr>
      </w:pPr>
      <w:r>
        <w:rPr>
          <w:rFonts w:cs="Times New Roman"/>
          <w:sz w:val="22"/>
        </w:rPr>
        <w:t xml:space="preserve"> </w:t>
      </w:r>
    </w:p>
    <w:p w14:paraId="5C173E75">
      <w:pPr>
        <w:spacing w:after="0" w:line="240" w:lineRule="auto"/>
        <w:jc w:val="left"/>
        <w:rPr>
          <w:rFonts w:cs="Times New Roman"/>
          <w:sz w:val="22"/>
        </w:rPr>
      </w:pPr>
      <w:r>
        <w:rPr>
          <w:rFonts w:cs="Times New Roman"/>
          <w:sz w:val="22"/>
        </w:rPr>
        <w:t xml:space="preserve">                if result["error"]:</w:t>
      </w:r>
    </w:p>
    <w:p w14:paraId="2D0AD9FC">
      <w:pPr>
        <w:spacing w:after="0" w:line="240" w:lineRule="auto"/>
        <w:jc w:val="left"/>
        <w:rPr>
          <w:rFonts w:cs="Times New Roman"/>
          <w:sz w:val="22"/>
        </w:rPr>
      </w:pPr>
      <w:r>
        <w:rPr>
          <w:rFonts w:cs="Times New Roman"/>
          <w:sz w:val="22"/>
        </w:rPr>
        <w:t xml:space="preserve">                    print("Diagnostic message:", result["error"])</w:t>
      </w:r>
    </w:p>
    <w:p w14:paraId="0CEE3595">
      <w:pPr>
        <w:spacing w:after="0" w:line="240" w:lineRule="auto"/>
        <w:jc w:val="left"/>
        <w:rPr>
          <w:rFonts w:cs="Times New Roman"/>
          <w:sz w:val="22"/>
        </w:rPr>
      </w:pPr>
      <w:r>
        <w:rPr>
          <w:rFonts w:cs="Times New Roman"/>
          <w:sz w:val="22"/>
        </w:rPr>
        <w:t xml:space="preserve"> </w:t>
      </w:r>
    </w:p>
    <w:p w14:paraId="7E3D2956">
      <w:pPr>
        <w:spacing w:after="0" w:line="240" w:lineRule="auto"/>
        <w:jc w:val="left"/>
        <w:rPr>
          <w:rFonts w:cs="Times New Roman"/>
          <w:sz w:val="22"/>
        </w:rPr>
      </w:pPr>
      <w:r>
        <w:rPr>
          <w:rFonts w:cs="Times New Roman"/>
          <w:sz w:val="22"/>
        </w:rPr>
        <w:t xml:space="preserve">                print("--------------------------------------------")</w:t>
      </w:r>
    </w:p>
    <w:p w14:paraId="58E71736">
      <w:pPr>
        <w:spacing w:after="0" w:line="240" w:lineRule="auto"/>
        <w:jc w:val="left"/>
        <w:rPr>
          <w:rFonts w:cs="Times New Roman"/>
          <w:sz w:val="22"/>
        </w:rPr>
      </w:pPr>
      <w:r>
        <w:rPr>
          <w:rFonts w:cs="Times New Roman"/>
          <w:sz w:val="22"/>
        </w:rPr>
        <w:t xml:space="preserve"> </w:t>
      </w:r>
    </w:p>
    <w:p w14:paraId="618BFF10">
      <w:pPr>
        <w:spacing w:after="0" w:line="240" w:lineRule="auto"/>
        <w:jc w:val="left"/>
        <w:rPr>
          <w:rFonts w:cs="Times New Roman"/>
          <w:sz w:val="22"/>
        </w:rPr>
      </w:pPr>
      <w:r>
        <w:rPr>
          <w:rFonts w:cs="Times New Roman"/>
          <w:sz w:val="22"/>
        </w:rPr>
        <w:t xml:space="preserve">            print("Next check in 5 seconds. Press Ctrl+C to stop.")</w:t>
      </w:r>
    </w:p>
    <w:p w14:paraId="6DAB6ADE">
      <w:pPr>
        <w:spacing w:after="0" w:line="240" w:lineRule="auto"/>
        <w:jc w:val="left"/>
        <w:rPr>
          <w:rFonts w:cs="Times New Roman"/>
          <w:sz w:val="22"/>
        </w:rPr>
      </w:pPr>
      <w:r>
        <w:rPr>
          <w:rFonts w:cs="Times New Roman"/>
          <w:sz w:val="22"/>
        </w:rPr>
        <w:t xml:space="preserve">            time.sleep(5)</w:t>
      </w:r>
    </w:p>
    <w:p w14:paraId="5DF38F6E">
      <w:pPr>
        <w:spacing w:after="0" w:line="240" w:lineRule="auto"/>
        <w:jc w:val="left"/>
        <w:rPr>
          <w:rFonts w:cs="Times New Roman"/>
          <w:sz w:val="22"/>
        </w:rPr>
      </w:pPr>
      <w:r>
        <w:rPr>
          <w:rFonts w:cs="Times New Roman"/>
          <w:sz w:val="22"/>
        </w:rPr>
        <w:t xml:space="preserve"> </w:t>
      </w:r>
    </w:p>
    <w:p w14:paraId="3C573E16">
      <w:pPr>
        <w:spacing w:after="0" w:line="240" w:lineRule="auto"/>
        <w:jc w:val="left"/>
        <w:rPr>
          <w:rFonts w:cs="Times New Roman"/>
          <w:sz w:val="22"/>
        </w:rPr>
      </w:pPr>
      <w:r>
        <w:rPr>
          <w:rFonts w:cs="Times New Roman"/>
          <w:sz w:val="22"/>
        </w:rPr>
        <w:t xml:space="preserve">    except KeyboardInterrupt:</w:t>
      </w:r>
    </w:p>
    <w:p w14:paraId="1B435778">
      <w:pPr>
        <w:spacing w:after="0" w:line="240" w:lineRule="auto"/>
        <w:jc w:val="left"/>
        <w:rPr>
          <w:rFonts w:cs="Times New Roman"/>
          <w:sz w:val="22"/>
        </w:rPr>
      </w:pPr>
      <w:r>
        <w:rPr>
          <w:rFonts w:cs="Times New Roman"/>
          <w:sz w:val="22"/>
        </w:rPr>
        <w:t xml:space="preserve">        print("\nNetwork monitoring stopped.")</w:t>
      </w:r>
    </w:p>
    <w:p w14:paraId="7C49CE85">
      <w:pPr>
        <w:spacing w:after="0" w:line="240" w:lineRule="auto"/>
        <w:jc w:val="left"/>
        <w:rPr>
          <w:rFonts w:cs="Times New Roman"/>
          <w:sz w:val="22"/>
        </w:rPr>
      </w:pPr>
      <w:r>
        <w:rPr>
          <w:rFonts w:cs="Times New Roman"/>
          <w:sz w:val="22"/>
        </w:rPr>
        <w:t xml:space="preserve"> </w:t>
      </w:r>
    </w:p>
    <w:p w14:paraId="64794515">
      <w:pPr>
        <w:spacing w:after="0" w:line="240" w:lineRule="auto"/>
        <w:jc w:val="left"/>
        <w:rPr>
          <w:rFonts w:cs="Times New Roman"/>
          <w:sz w:val="22"/>
        </w:rPr>
      </w:pPr>
      <w:r>
        <w:rPr>
          <w:rFonts w:cs="Times New Roman"/>
          <w:sz w:val="22"/>
        </w:rPr>
        <w:t xml:space="preserve"> </w:t>
      </w:r>
    </w:p>
    <w:p w14:paraId="453F93EA">
      <w:pPr>
        <w:spacing w:after="0" w:line="240" w:lineRule="auto"/>
        <w:jc w:val="left"/>
        <w:rPr>
          <w:rFonts w:cs="Times New Roman"/>
          <w:sz w:val="22"/>
        </w:rPr>
      </w:pPr>
      <w:r>
        <w:rPr>
          <w:rFonts w:cs="Times New Roman"/>
          <w:sz w:val="22"/>
        </w:rPr>
        <w:t>if __name__ == "__main__":</w:t>
      </w:r>
    </w:p>
    <w:p w14:paraId="1FFE3C98">
      <w:pPr>
        <w:spacing w:after="0" w:line="240" w:lineRule="auto"/>
        <w:jc w:val="left"/>
        <w:rPr>
          <w:rFonts w:cs="Times New Roman"/>
          <w:sz w:val="22"/>
        </w:rPr>
      </w:pPr>
      <w:r>
        <w:rPr>
          <w:rFonts w:cs="Times New Roman"/>
          <w:sz w:val="22"/>
        </w:rPr>
        <w:t xml:space="preserve">    main()</w:t>
      </w:r>
    </w:p>
    <w:p w14:paraId="20F6A7E4">
      <w:pPr>
        <w:spacing w:after="0" w:line="240" w:lineRule="auto"/>
        <w:jc w:val="left"/>
        <w:rPr>
          <w:rFonts w:cs="Times New Roman"/>
          <w:sz w:val="22"/>
        </w:rPr>
      </w:pPr>
      <w:r>
        <w:rPr>
          <w:rFonts w:cs="Times New Roman"/>
          <w:sz w:val="22"/>
        </w:rPr>
        <w:t xml:space="preserve"> </w:t>
      </w:r>
    </w:p>
    <w:p w14:paraId="56B3C7EC">
      <w:pPr>
        <w:keepNext/>
        <w:rPr>
          <w:rFonts w:cs="Times New Roman"/>
          <w:sz w:val="22"/>
        </w:rPr>
      </w:pPr>
      <w:r>
        <w:rPr>
          <w:rFonts w:cs="Times New Roman"/>
          <w:b/>
          <w:sz w:val="22"/>
        </w:rPr>
        <w:t>A.4 fault_diagnosis.py</w:t>
      </w:r>
    </w:p>
    <w:p w14:paraId="62C7EF97">
      <w:pPr>
        <w:spacing w:after="0" w:line="240" w:lineRule="auto"/>
        <w:jc w:val="left"/>
        <w:rPr>
          <w:rFonts w:cs="Times New Roman"/>
          <w:sz w:val="22"/>
        </w:rPr>
      </w:pPr>
      <w:r>
        <w:rPr>
          <w:rFonts w:cs="Times New Roman"/>
          <w:sz w:val="22"/>
        </w:rPr>
        <w:t xml:space="preserve"> </w:t>
      </w:r>
    </w:p>
    <w:p w14:paraId="5E7094F3">
      <w:pPr>
        <w:spacing w:after="0" w:line="240" w:lineRule="auto"/>
        <w:jc w:val="left"/>
        <w:rPr>
          <w:rFonts w:cs="Times New Roman"/>
          <w:sz w:val="22"/>
        </w:rPr>
      </w:pPr>
      <w:r>
        <w:rPr>
          <w:rFonts w:cs="Times New Roman"/>
          <w:sz w:val="22"/>
        </w:rPr>
        <w:t>from datetime import datetime</w:t>
      </w:r>
    </w:p>
    <w:p w14:paraId="66DABC88">
      <w:pPr>
        <w:spacing w:after="0" w:line="240" w:lineRule="auto"/>
        <w:jc w:val="left"/>
        <w:rPr>
          <w:rFonts w:cs="Times New Roman"/>
          <w:sz w:val="22"/>
        </w:rPr>
      </w:pPr>
      <w:r>
        <w:rPr>
          <w:rFonts w:cs="Times New Roman"/>
          <w:sz w:val="22"/>
        </w:rPr>
        <w:t xml:space="preserve"> </w:t>
      </w:r>
    </w:p>
    <w:p w14:paraId="043901C5">
      <w:pPr>
        <w:spacing w:after="0" w:line="240" w:lineRule="auto"/>
        <w:jc w:val="left"/>
        <w:rPr>
          <w:rFonts w:cs="Times New Roman"/>
          <w:sz w:val="22"/>
        </w:rPr>
      </w:pPr>
      <w:r>
        <w:rPr>
          <w:rFonts w:cs="Times New Roman"/>
          <w:sz w:val="22"/>
        </w:rPr>
        <w:t xml:space="preserve"> </w:t>
      </w:r>
    </w:p>
    <w:p w14:paraId="7E12C635">
      <w:pPr>
        <w:spacing w:after="0" w:line="240" w:lineRule="auto"/>
        <w:jc w:val="left"/>
        <w:rPr>
          <w:rFonts w:cs="Times New Roman"/>
          <w:sz w:val="22"/>
        </w:rPr>
      </w:pPr>
      <w:r>
        <w:rPr>
          <w:rFonts w:cs="Times New Roman"/>
          <w:sz w:val="22"/>
        </w:rPr>
        <w:t>class FaultDiagnosis:</w:t>
      </w:r>
    </w:p>
    <w:p w14:paraId="38F241C1">
      <w:pPr>
        <w:spacing w:after="0" w:line="240" w:lineRule="auto"/>
        <w:jc w:val="left"/>
        <w:rPr>
          <w:rFonts w:cs="Times New Roman"/>
          <w:sz w:val="22"/>
        </w:rPr>
      </w:pPr>
      <w:r>
        <w:rPr>
          <w:rFonts w:cs="Times New Roman"/>
          <w:sz w:val="22"/>
        </w:rPr>
        <w:t xml:space="preserve">    def __init__(self, failure_threshold=2):</w:t>
      </w:r>
    </w:p>
    <w:p w14:paraId="193910D7">
      <w:pPr>
        <w:spacing w:after="0" w:line="240" w:lineRule="auto"/>
        <w:jc w:val="left"/>
        <w:rPr>
          <w:rFonts w:cs="Times New Roman"/>
          <w:sz w:val="22"/>
        </w:rPr>
      </w:pPr>
      <w:r>
        <w:rPr>
          <w:rFonts w:cs="Times New Roman"/>
          <w:sz w:val="22"/>
        </w:rPr>
        <w:t xml:space="preserve">        self.failure_threshold = failure_threshold</w:t>
      </w:r>
    </w:p>
    <w:p w14:paraId="53C3E284">
      <w:pPr>
        <w:spacing w:after="0" w:line="240" w:lineRule="auto"/>
        <w:jc w:val="left"/>
        <w:rPr>
          <w:rFonts w:cs="Times New Roman"/>
          <w:sz w:val="22"/>
        </w:rPr>
      </w:pPr>
      <w:r>
        <w:rPr>
          <w:rFonts w:cs="Times New Roman"/>
          <w:sz w:val="22"/>
        </w:rPr>
        <w:t xml:space="preserve">        self.devices = {}</w:t>
      </w:r>
    </w:p>
    <w:p w14:paraId="6A1078DE">
      <w:pPr>
        <w:spacing w:after="0" w:line="240" w:lineRule="auto"/>
        <w:jc w:val="left"/>
        <w:rPr>
          <w:rFonts w:cs="Times New Roman"/>
          <w:sz w:val="22"/>
        </w:rPr>
      </w:pPr>
      <w:r>
        <w:rPr>
          <w:rFonts w:cs="Times New Roman"/>
          <w:sz w:val="22"/>
        </w:rPr>
        <w:t xml:space="preserve"> </w:t>
      </w:r>
    </w:p>
    <w:p w14:paraId="48EC8F9F">
      <w:pPr>
        <w:spacing w:after="0" w:line="240" w:lineRule="auto"/>
        <w:jc w:val="left"/>
        <w:rPr>
          <w:rFonts w:cs="Times New Roman"/>
          <w:sz w:val="22"/>
        </w:rPr>
      </w:pPr>
      <w:r>
        <w:rPr>
          <w:rFonts w:cs="Times New Roman"/>
          <w:sz w:val="22"/>
        </w:rPr>
        <w:t xml:space="preserve">    def update(self, name, ip, status):</w:t>
      </w:r>
    </w:p>
    <w:p w14:paraId="082AAF5E">
      <w:pPr>
        <w:spacing w:after="0" w:line="240" w:lineRule="auto"/>
        <w:jc w:val="left"/>
        <w:rPr>
          <w:rFonts w:cs="Times New Roman"/>
          <w:sz w:val="22"/>
        </w:rPr>
      </w:pPr>
      <w:r>
        <w:rPr>
          <w:rFonts w:cs="Times New Roman"/>
          <w:sz w:val="22"/>
        </w:rPr>
        <w:t xml:space="preserve">        now = datetime.now().strftime("%Y-%m-%d %H:%M:%S")</w:t>
      </w:r>
    </w:p>
    <w:p w14:paraId="16A65EEC">
      <w:pPr>
        <w:spacing w:after="0" w:line="240" w:lineRule="auto"/>
        <w:jc w:val="left"/>
        <w:rPr>
          <w:rFonts w:cs="Times New Roman"/>
          <w:sz w:val="22"/>
        </w:rPr>
      </w:pPr>
      <w:r>
        <w:rPr>
          <w:rFonts w:cs="Times New Roman"/>
          <w:sz w:val="22"/>
        </w:rPr>
        <w:t xml:space="preserve"> </w:t>
      </w:r>
    </w:p>
    <w:p w14:paraId="7651F844">
      <w:pPr>
        <w:spacing w:after="0" w:line="240" w:lineRule="auto"/>
        <w:jc w:val="left"/>
        <w:rPr>
          <w:rFonts w:cs="Times New Roman"/>
          <w:sz w:val="22"/>
        </w:rPr>
      </w:pPr>
      <w:r>
        <w:rPr>
          <w:rFonts w:cs="Times New Roman"/>
          <w:sz w:val="22"/>
        </w:rPr>
        <w:t xml:space="preserve">        if name not in self.devices:</w:t>
      </w:r>
    </w:p>
    <w:p w14:paraId="452EFBEF">
      <w:pPr>
        <w:spacing w:after="0" w:line="240" w:lineRule="auto"/>
        <w:jc w:val="left"/>
        <w:rPr>
          <w:rFonts w:cs="Times New Roman"/>
          <w:sz w:val="22"/>
        </w:rPr>
      </w:pPr>
      <w:r>
        <w:rPr>
          <w:rFonts w:cs="Times New Roman"/>
          <w:sz w:val="22"/>
        </w:rPr>
        <w:t xml:space="preserve">            self.devices[name] = {</w:t>
      </w:r>
    </w:p>
    <w:p w14:paraId="74715E5C">
      <w:pPr>
        <w:spacing w:after="0" w:line="240" w:lineRule="auto"/>
        <w:jc w:val="left"/>
        <w:rPr>
          <w:rFonts w:cs="Times New Roman"/>
          <w:sz w:val="22"/>
        </w:rPr>
      </w:pPr>
      <w:r>
        <w:rPr>
          <w:rFonts w:cs="Times New Roman"/>
          <w:sz w:val="22"/>
        </w:rPr>
        <w:t xml:space="preserve">                "ip": ip,</w:t>
      </w:r>
    </w:p>
    <w:p w14:paraId="6D87709D">
      <w:pPr>
        <w:spacing w:after="0" w:line="240" w:lineRule="auto"/>
        <w:jc w:val="left"/>
        <w:rPr>
          <w:rFonts w:cs="Times New Roman"/>
          <w:sz w:val="22"/>
        </w:rPr>
      </w:pPr>
      <w:r>
        <w:rPr>
          <w:rFonts w:cs="Times New Roman"/>
          <w:sz w:val="22"/>
        </w:rPr>
        <w:t xml:space="preserve">                "consecutive_failures": 0,</w:t>
      </w:r>
    </w:p>
    <w:p w14:paraId="4D954D13">
      <w:pPr>
        <w:spacing w:after="0" w:line="240" w:lineRule="auto"/>
        <w:jc w:val="left"/>
        <w:rPr>
          <w:rFonts w:cs="Times New Roman"/>
          <w:sz w:val="22"/>
        </w:rPr>
      </w:pPr>
      <w:r>
        <w:rPr>
          <w:rFonts w:cs="Times New Roman"/>
          <w:sz w:val="22"/>
        </w:rPr>
        <w:t xml:space="preserve">                "outage_active": False,</w:t>
      </w:r>
    </w:p>
    <w:p w14:paraId="1076DD89">
      <w:pPr>
        <w:spacing w:after="0" w:line="240" w:lineRule="auto"/>
        <w:jc w:val="left"/>
        <w:rPr>
          <w:rFonts w:cs="Times New Roman"/>
          <w:sz w:val="22"/>
        </w:rPr>
      </w:pPr>
      <w:r>
        <w:rPr>
          <w:rFonts w:cs="Times New Roman"/>
          <w:sz w:val="22"/>
        </w:rPr>
        <w:t xml:space="preserve">                "outage_started_at": None</w:t>
      </w:r>
    </w:p>
    <w:p w14:paraId="1CC80485">
      <w:pPr>
        <w:spacing w:after="0" w:line="240" w:lineRule="auto"/>
        <w:jc w:val="left"/>
        <w:rPr>
          <w:rFonts w:cs="Times New Roman"/>
          <w:sz w:val="22"/>
        </w:rPr>
      </w:pPr>
      <w:r>
        <w:rPr>
          <w:rFonts w:cs="Times New Roman"/>
          <w:sz w:val="22"/>
        </w:rPr>
        <w:t xml:space="preserve">            }</w:t>
      </w:r>
    </w:p>
    <w:p w14:paraId="597DDA4C">
      <w:pPr>
        <w:spacing w:after="0" w:line="240" w:lineRule="auto"/>
        <w:jc w:val="left"/>
        <w:rPr>
          <w:rFonts w:cs="Times New Roman"/>
          <w:sz w:val="22"/>
        </w:rPr>
      </w:pPr>
      <w:r>
        <w:rPr>
          <w:rFonts w:cs="Times New Roman"/>
          <w:sz w:val="22"/>
        </w:rPr>
        <w:t xml:space="preserve"> </w:t>
      </w:r>
    </w:p>
    <w:p w14:paraId="0A278C2C">
      <w:pPr>
        <w:spacing w:after="0" w:line="240" w:lineRule="auto"/>
        <w:jc w:val="left"/>
        <w:rPr>
          <w:rFonts w:cs="Times New Roman"/>
          <w:sz w:val="22"/>
        </w:rPr>
      </w:pPr>
      <w:r>
        <w:rPr>
          <w:rFonts w:cs="Times New Roman"/>
          <w:sz w:val="22"/>
        </w:rPr>
        <w:t xml:space="preserve">        device = self.devices[name]</w:t>
      </w:r>
    </w:p>
    <w:p w14:paraId="1DEEB06C">
      <w:pPr>
        <w:spacing w:after="0" w:line="240" w:lineRule="auto"/>
        <w:jc w:val="left"/>
        <w:rPr>
          <w:rFonts w:cs="Times New Roman"/>
          <w:sz w:val="22"/>
        </w:rPr>
      </w:pPr>
      <w:r>
        <w:rPr>
          <w:rFonts w:cs="Times New Roman"/>
          <w:sz w:val="22"/>
        </w:rPr>
        <w:t xml:space="preserve">        device["ip"] = ip</w:t>
      </w:r>
    </w:p>
    <w:p w14:paraId="45FD5246">
      <w:pPr>
        <w:spacing w:after="0" w:line="240" w:lineRule="auto"/>
        <w:jc w:val="left"/>
        <w:rPr>
          <w:rFonts w:cs="Times New Roman"/>
          <w:sz w:val="22"/>
        </w:rPr>
      </w:pPr>
      <w:r>
        <w:rPr>
          <w:rFonts w:cs="Times New Roman"/>
          <w:sz w:val="22"/>
        </w:rPr>
        <w:t xml:space="preserve"> </w:t>
      </w:r>
    </w:p>
    <w:p w14:paraId="2E14C96E">
      <w:pPr>
        <w:spacing w:after="0" w:line="240" w:lineRule="auto"/>
        <w:jc w:val="left"/>
        <w:rPr>
          <w:rFonts w:cs="Times New Roman"/>
          <w:sz w:val="22"/>
        </w:rPr>
      </w:pPr>
      <w:r>
        <w:rPr>
          <w:rFonts w:cs="Times New Roman"/>
          <w:sz w:val="22"/>
        </w:rPr>
        <w:t xml:space="preserve">        if status == "DOWN":</w:t>
      </w:r>
    </w:p>
    <w:p w14:paraId="70F65F97">
      <w:pPr>
        <w:spacing w:after="0" w:line="240" w:lineRule="auto"/>
        <w:jc w:val="left"/>
        <w:rPr>
          <w:rFonts w:cs="Times New Roman"/>
          <w:sz w:val="22"/>
        </w:rPr>
      </w:pPr>
      <w:r>
        <w:rPr>
          <w:rFonts w:cs="Times New Roman"/>
          <w:sz w:val="22"/>
        </w:rPr>
        <w:t xml:space="preserve">            device["consecutive_failures"] += 1</w:t>
      </w:r>
    </w:p>
    <w:p w14:paraId="23EA8D1C">
      <w:pPr>
        <w:spacing w:after="0" w:line="240" w:lineRule="auto"/>
        <w:jc w:val="left"/>
        <w:rPr>
          <w:rFonts w:cs="Times New Roman"/>
          <w:sz w:val="22"/>
        </w:rPr>
      </w:pPr>
      <w:r>
        <w:rPr>
          <w:rFonts w:cs="Times New Roman"/>
          <w:sz w:val="22"/>
        </w:rPr>
        <w:t xml:space="preserve"> </w:t>
      </w:r>
    </w:p>
    <w:p w14:paraId="6FE93C45">
      <w:pPr>
        <w:spacing w:after="0" w:line="240" w:lineRule="auto"/>
        <w:jc w:val="left"/>
        <w:rPr>
          <w:rFonts w:cs="Times New Roman"/>
          <w:sz w:val="22"/>
        </w:rPr>
      </w:pPr>
      <w:r>
        <w:rPr>
          <w:rFonts w:cs="Times New Roman"/>
          <w:sz w:val="22"/>
        </w:rPr>
        <w:t xml:space="preserve">            if (</w:t>
      </w:r>
    </w:p>
    <w:p w14:paraId="1169C63F">
      <w:pPr>
        <w:spacing w:after="0" w:line="240" w:lineRule="auto"/>
        <w:jc w:val="left"/>
        <w:rPr>
          <w:rFonts w:cs="Times New Roman"/>
          <w:sz w:val="22"/>
        </w:rPr>
      </w:pPr>
      <w:r>
        <w:rPr>
          <w:rFonts w:cs="Times New Roman"/>
          <w:sz w:val="22"/>
        </w:rPr>
        <w:t xml:space="preserve">                device["consecutive_failures"] &gt;= self.failure_threshold</w:t>
      </w:r>
    </w:p>
    <w:p w14:paraId="7F5DDE43">
      <w:pPr>
        <w:spacing w:after="0" w:line="240" w:lineRule="auto"/>
        <w:jc w:val="left"/>
        <w:rPr>
          <w:rFonts w:cs="Times New Roman"/>
          <w:sz w:val="22"/>
        </w:rPr>
      </w:pPr>
      <w:r>
        <w:rPr>
          <w:rFonts w:cs="Times New Roman"/>
          <w:sz w:val="22"/>
        </w:rPr>
        <w:t xml:space="preserve">                and not device["outage_active"]</w:t>
      </w:r>
    </w:p>
    <w:p w14:paraId="4760F08B">
      <w:pPr>
        <w:spacing w:after="0" w:line="240" w:lineRule="auto"/>
        <w:jc w:val="left"/>
        <w:rPr>
          <w:rFonts w:cs="Times New Roman"/>
          <w:sz w:val="22"/>
        </w:rPr>
      </w:pPr>
      <w:r>
        <w:rPr>
          <w:rFonts w:cs="Times New Roman"/>
          <w:sz w:val="22"/>
        </w:rPr>
        <w:t xml:space="preserve">            ):</w:t>
      </w:r>
    </w:p>
    <w:p w14:paraId="306121C6">
      <w:pPr>
        <w:spacing w:after="0" w:line="240" w:lineRule="auto"/>
        <w:jc w:val="left"/>
        <w:rPr>
          <w:rFonts w:cs="Times New Roman"/>
          <w:sz w:val="22"/>
        </w:rPr>
      </w:pPr>
      <w:r>
        <w:rPr>
          <w:rFonts w:cs="Times New Roman"/>
          <w:sz w:val="22"/>
        </w:rPr>
        <w:t xml:space="preserve">                device["outage_active"] = True</w:t>
      </w:r>
    </w:p>
    <w:p w14:paraId="7923D068">
      <w:pPr>
        <w:spacing w:after="0" w:line="240" w:lineRule="auto"/>
        <w:jc w:val="left"/>
        <w:rPr>
          <w:rFonts w:cs="Times New Roman"/>
          <w:sz w:val="22"/>
        </w:rPr>
      </w:pPr>
      <w:r>
        <w:rPr>
          <w:rFonts w:cs="Times New Roman"/>
          <w:sz w:val="22"/>
        </w:rPr>
        <w:t xml:space="preserve">                device["outage_started_at"] = now</w:t>
      </w:r>
    </w:p>
    <w:p w14:paraId="51D7FF58">
      <w:pPr>
        <w:spacing w:after="0" w:line="240" w:lineRule="auto"/>
        <w:jc w:val="left"/>
        <w:rPr>
          <w:rFonts w:cs="Times New Roman"/>
          <w:sz w:val="22"/>
        </w:rPr>
      </w:pPr>
      <w:r>
        <w:rPr>
          <w:rFonts w:cs="Times New Roman"/>
          <w:sz w:val="22"/>
        </w:rPr>
        <w:t xml:space="preserve"> </w:t>
      </w:r>
    </w:p>
    <w:p w14:paraId="392B66BF">
      <w:pPr>
        <w:spacing w:after="0" w:line="240" w:lineRule="auto"/>
        <w:jc w:val="left"/>
        <w:rPr>
          <w:rFonts w:cs="Times New Roman"/>
          <w:sz w:val="22"/>
        </w:rPr>
      </w:pPr>
      <w:r>
        <w:rPr>
          <w:rFonts w:cs="Times New Roman"/>
          <w:sz w:val="22"/>
        </w:rPr>
        <w:t xml:space="preserve">                return {</w:t>
      </w:r>
    </w:p>
    <w:p w14:paraId="24C9C402">
      <w:pPr>
        <w:spacing w:after="0" w:line="240" w:lineRule="auto"/>
        <w:jc w:val="left"/>
        <w:rPr>
          <w:rFonts w:cs="Times New Roman"/>
          <w:sz w:val="22"/>
        </w:rPr>
      </w:pPr>
      <w:r>
        <w:rPr>
          <w:rFonts w:cs="Times New Roman"/>
          <w:sz w:val="22"/>
        </w:rPr>
        <w:t xml:space="preserve">                    "event": "OUTAGE_CONFIRMED",</w:t>
      </w:r>
    </w:p>
    <w:p w14:paraId="37E3C273">
      <w:pPr>
        <w:spacing w:after="0" w:line="240" w:lineRule="auto"/>
        <w:jc w:val="left"/>
        <w:rPr>
          <w:rFonts w:cs="Times New Roman"/>
          <w:sz w:val="22"/>
        </w:rPr>
      </w:pPr>
      <w:r>
        <w:rPr>
          <w:rFonts w:cs="Times New Roman"/>
          <w:sz w:val="22"/>
        </w:rPr>
        <w:t xml:space="preserve">                    "device": name,</w:t>
      </w:r>
    </w:p>
    <w:p w14:paraId="373E3ADB">
      <w:pPr>
        <w:spacing w:after="0" w:line="240" w:lineRule="auto"/>
        <w:jc w:val="left"/>
        <w:rPr>
          <w:rFonts w:cs="Times New Roman"/>
          <w:sz w:val="22"/>
        </w:rPr>
      </w:pPr>
      <w:r>
        <w:rPr>
          <w:rFonts w:cs="Times New Roman"/>
          <w:sz w:val="22"/>
        </w:rPr>
        <w:t xml:space="preserve">                    "ip": ip,</w:t>
      </w:r>
    </w:p>
    <w:p w14:paraId="7514A55C">
      <w:pPr>
        <w:spacing w:after="0" w:line="240" w:lineRule="auto"/>
        <w:jc w:val="left"/>
        <w:rPr>
          <w:rFonts w:cs="Times New Roman"/>
          <w:sz w:val="22"/>
        </w:rPr>
      </w:pPr>
      <w:r>
        <w:rPr>
          <w:rFonts w:cs="Times New Roman"/>
          <w:sz w:val="22"/>
        </w:rPr>
        <w:t xml:space="preserve">                    "time": now,</w:t>
      </w:r>
    </w:p>
    <w:p w14:paraId="5D41CFAD">
      <w:pPr>
        <w:spacing w:after="0" w:line="240" w:lineRule="auto"/>
        <w:jc w:val="left"/>
        <w:rPr>
          <w:rFonts w:cs="Times New Roman"/>
          <w:sz w:val="22"/>
        </w:rPr>
      </w:pPr>
      <w:r>
        <w:rPr>
          <w:rFonts w:cs="Times New Roman"/>
          <w:sz w:val="22"/>
        </w:rPr>
        <w:t xml:space="preserve">                    "message": (</w:t>
      </w:r>
    </w:p>
    <w:p w14:paraId="032374C5">
      <w:pPr>
        <w:spacing w:after="0" w:line="240" w:lineRule="auto"/>
        <w:jc w:val="left"/>
        <w:rPr>
          <w:rFonts w:cs="Times New Roman"/>
          <w:sz w:val="22"/>
        </w:rPr>
      </w:pPr>
      <w:r>
        <w:rPr>
          <w:rFonts w:cs="Times New Roman"/>
          <w:sz w:val="22"/>
        </w:rPr>
        <w:t xml:space="preserve">                        f"{name} is DOWN after "</w:t>
      </w:r>
    </w:p>
    <w:p w14:paraId="01BECD18">
      <w:pPr>
        <w:spacing w:after="0" w:line="240" w:lineRule="auto"/>
        <w:jc w:val="left"/>
        <w:rPr>
          <w:rFonts w:cs="Times New Roman"/>
          <w:sz w:val="22"/>
        </w:rPr>
      </w:pPr>
      <w:r>
        <w:rPr>
          <w:rFonts w:cs="Times New Roman"/>
          <w:sz w:val="22"/>
        </w:rPr>
        <w:t xml:space="preserve">                        f"{device['consecutive_failures']} "</w:t>
      </w:r>
    </w:p>
    <w:p w14:paraId="0CF3B1A1">
      <w:pPr>
        <w:spacing w:after="0" w:line="240" w:lineRule="auto"/>
        <w:jc w:val="left"/>
        <w:rPr>
          <w:rFonts w:cs="Times New Roman"/>
          <w:sz w:val="22"/>
        </w:rPr>
      </w:pPr>
      <w:r>
        <w:rPr>
          <w:rFonts w:cs="Times New Roman"/>
          <w:sz w:val="22"/>
        </w:rPr>
        <w:t xml:space="preserve">                        "consecutive failed checks."</w:t>
      </w:r>
    </w:p>
    <w:p w14:paraId="66F85D82">
      <w:pPr>
        <w:spacing w:after="0" w:line="240" w:lineRule="auto"/>
        <w:jc w:val="left"/>
        <w:rPr>
          <w:rFonts w:cs="Times New Roman"/>
          <w:sz w:val="22"/>
        </w:rPr>
      </w:pPr>
      <w:r>
        <w:rPr>
          <w:rFonts w:cs="Times New Roman"/>
          <w:sz w:val="22"/>
        </w:rPr>
        <w:t xml:space="preserve">                    )</w:t>
      </w:r>
    </w:p>
    <w:p w14:paraId="3277E319">
      <w:pPr>
        <w:spacing w:after="0" w:line="240" w:lineRule="auto"/>
        <w:jc w:val="left"/>
        <w:rPr>
          <w:rFonts w:cs="Times New Roman"/>
          <w:sz w:val="22"/>
        </w:rPr>
      </w:pPr>
      <w:r>
        <w:rPr>
          <w:rFonts w:cs="Times New Roman"/>
          <w:sz w:val="22"/>
        </w:rPr>
        <w:t xml:space="preserve">                }</w:t>
      </w:r>
    </w:p>
    <w:p w14:paraId="0DD3E983">
      <w:pPr>
        <w:spacing w:after="0" w:line="240" w:lineRule="auto"/>
        <w:jc w:val="left"/>
        <w:rPr>
          <w:rFonts w:cs="Times New Roman"/>
          <w:sz w:val="22"/>
        </w:rPr>
      </w:pPr>
      <w:r>
        <w:rPr>
          <w:rFonts w:cs="Times New Roman"/>
          <w:sz w:val="22"/>
        </w:rPr>
        <w:t xml:space="preserve"> </w:t>
      </w:r>
    </w:p>
    <w:p w14:paraId="31882AE2">
      <w:pPr>
        <w:spacing w:after="0" w:line="240" w:lineRule="auto"/>
        <w:jc w:val="left"/>
        <w:rPr>
          <w:rFonts w:cs="Times New Roman"/>
          <w:sz w:val="22"/>
        </w:rPr>
      </w:pPr>
      <w:r>
        <w:rPr>
          <w:rFonts w:cs="Times New Roman"/>
          <w:sz w:val="22"/>
        </w:rPr>
        <w:t xml:space="preserve">            return {</w:t>
      </w:r>
    </w:p>
    <w:p w14:paraId="30F12CF7">
      <w:pPr>
        <w:spacing w:after="0" w:line="240" w:lineRule="auto"/>
        <w:jc w:val="left"/>
        <w:rPr>
          <w:rFonts w:cs="Times New Roman"/>
          <w:sz w:val="22"/>
        </w:rPr>
      </w:pPr>
      <w:r>
        <w:rPr>
          <w:rFonts w:cs="Times New Roman"/>
          <w:sz w:val="22"/>
        </w:rPr>
        <w:t xml:space="preserve">                "event": "FAILURE_RECORDED",</w:t>
      </w:r>
    </w:p>
    <w:p w14:paraId="56BB6677">
      <w:pPr>
        <w:spacing w:after="0" w:line="240" w:lineRule="auto"/>
        <w:jc w:val="left"/>
        <w:rPr>
          <w:rFonts w:cs="Times New Roman"/>
          <w:sz w:val="22"/>
        </w:rPr>
      </w:pPr>
      <w:r>
        <w:rPr>
          <w:rFonts w:cs="Times New Roman"/>
          <w:sz w:val="22"/>
        </w:rPr>
        <w:t xml:space="preserve">                "device": name,</w:t>
      </w:r>
    </w:p>
    <w:p w14:paraId="6D68AB17">
      <w:pPr>
        <w:spacing w:after="0" w:line="240" w:lineRule="auto"/>
        <w:jc w:val="left"/>
        <w:rPr>
          <w:rFonts w:cs="Times New Roman"/>
          <w:sz w:val="22"/>
        </w:rPr>
      </w:pPr>
      <w:r>
        <w:rPr>
          <w:rFonts w:cs="Times New Roman"/>
          <w:sz w:val="22"/>
        </w:rPr>
        <w:t xml:space="preserve">                "ip": ip,</w:t>
      </w:r>
    </w:p>
    <w:p w14:paraId="3BD5449B">
      <w:pPr>
        <w:spacing w:after="0" w:line="240" w:lineRule="auto"/>
        <w:jc w:val="left"/>
        <w:rPr>
          <w:rFonts w:cs="Times New Roman"/>
          <w:sz w:val="22"/>
        </w:rPr>
      </w:pPr>
      <w:r>
        <w:rPr>
          <w:rFonts w:cs="Times New Roman"/>
          <w:sz w:val="22"/>
        </w:rPr>
        <w:t xml:space="preserve">                "time": now,</w:t>
      </w:r>
    </w:p>
    <w:p w14:paraId="3F35D260">
      <w:pPr>
        <w:spacing w:after="0" w:line="240" w:lineRule="auto"/>
        <w:jc w:val="left"/>
        <w:rPr>
          <w:rFonts w:cs="Times New Roman"/>
          <w:sz w:val="22"/>
        </w:rPr>
      </w:pPr>
      <w:r>
        <w:rPr>
          <w:rFonts w:cs="Times New Roman"/>
          <w:sz w:val="22"/>
        </w:rPr>
        <w:t xml:space="preserve">                "message": (</w:t>
      </w:r>
    </w:p>
    <w:p w14:paraId="728755C3">
      <w:pPr>
        <w:spacing w:after="0" w:line="240" w:lineRule="auto"/>
        <w:jc w:val="left"/>
        <w:rPr>
          <w:rFonts w:cs="Times New Roman"/>
          <w:sz w:val="22"/>
        </w:rPr>
      </w:pPr>
      <w:r>
        <w:rPr>
          <w:rFonts w:cs="Times New Roman"/>
          <w:sz w:val="22"/>
        </w:rPr>
        <w:t xml:space="preserve">                    f"Failed check {device['consecutive_failures']} "</w:t>
      </w:r>
    </w:p>
    <w:p w14:paraId="65CD7465">
      <w:pPr>
        <w:spacing w:after="0" w:line="240" w:lineRule="auto"/>
        <w:jc w:val="left"/>
        <w:rPr>
          <w:rFonts w:cs="Times New Roman"/>
          <w:sz w:val="22"/>
        </w:rPr>
      </w:pPr>
      <w:r>
        <w:rPr>
          <w:rFonts w:cs="Times New Roman"/>
          <w:sz w:val="22"/>
        </w:rPr>
        <w:t xml:space="preserve">                    f"for {name}."</w:t>
      </w:r>
    </w:p>
    <w:p w14:paraId="05697422">
      <w:pPr>
        <w:spacing w:after="0" w:line="240" w:lineRule="auto"/>
        <w:jc w:val="left"/>
        <w:rPr>
          <w:rFonts w:cs="Times New Roman"/>
          <w:sz w:val="22"/>
        </w:rPr>
      </w:pPr>
      <w:r>
        <w:rPr>
          <w:rFonts w:cs="Times New Roman"/>
          <w:sz w:val="22"/>
        </w:rPr>
        <w:t xml:space="preserve">                )</w:t>
      </w:r>
    </w:p>
    <w:p w14:paraId="78B2ABE6">
      <w:pPr>
        <w:spacing w:after="0" w:line="240" w:lineRule="auto"/>
        <w:jc w:val="left"/>
        <w:rPr>
          <w:rFonts w:cs="Times New Roman"/>
          <w:sz w:val="22"/>
        </w:rPr>
      </w:pPr>
      <w:r>
        <w:rPr>
          <w:rFonts w:cs="Times New Roman"/>
          <w:sz w:val="22"/>
        </w:rPr>
        <w:t xml:space="preserve">            }</w:t>
      </w:r>
    </w:p>
    <w:p w14:paraId="206EEF61">
      <w:pPr>
        <w:spacing w:after="0" w:line="240" w:lineRule="auto"/>
        <w:jc w:val="left"/>
        <w:rPr>
          <w:rFonts w:cs="Times New Roman"/>
          <w:sz w:val="22"/>
        </w:rPr>
      </w:pPr>
      <w:r>
        <w:rPr>
          <w:rFonts w:cs="Times New Roman"/>
          <w:sz w:val="22"/>
        </w:rPr>
        <w:t xml:space="preserve"> </w:t>
      </w:r>
    </w:p>
    <w:p w14:paraId="13B0D69E">
      <w:pPr>
        <w:spacing w:after="0" w:line="240" w:lineRule="auto"/>
        <w:jc w:val="left"/>
        <w:rPr>
          <w:rFonts w:cs="Times New Roman"/>
          <w:sz w:val="22"/>
        </w:rPr>
      </w:pPr>
      <w:r>
        <w:rPr>
          <w:rFonts w:cs="Times New Roman"/>
          <w:sz w:val="22"/>
        </w:rPr>
        <w:t xml:space="preserve">        if status in ("UP", "DEGRADED"):</w:t>
      </w:r>
    </w:p>
    <w:p w14:paraId="3AC5D175">
      <w:pPr>
        <w:spacing w:after="0" w:line="240" w:lineRule="auto"/>
        <w:jc w:val="left"/>
        <w:rPr>
          <w:rFonts w:cs="Times New Roman"/>
          <w:sz w:val="22"/>
        </w:rPr>
      </w:pPr>
      <w:r>
        <w:rPr>
          <w:rFonts w:cs="Times New Roman"/>
          <w:sz w:val="22"/>
        </w:rPr>
        <w:t xml:space="preserve">            was_down = device["outage_active"]</w:t>
      </w:r>
    </w:p>
    <w:p w14:paraId="1AFC8392">
      <w:pPr>
        <w:spacing w:after="0" w:line="240" w:lineRule="auto"/>
        <w:jc w:val="left"/>
        <w:rPr>
          <w:rFonts w:cs="Times New Roman"/>
          <w:sz w:val="22"/>
        </w:rPr>
      </w:pPr>
      <w:r>
        <w:rPr>
          <w:rFonts w:cs="Times New Roman"/>
          <w:sz w:val="22"/>
        </w:rPr>
        <w:t xml:space="preserve"> </w:t>
      </w:r>
    </w:p>
    <w:p w14:paraId="08524344">
      <w:pPr>
        <w:spacing w:after="0" w:line="240" w:lineRule="auto"/>
        <w:jc w:val="left"/>
        <w:rPr>
          <w:rFonts w:cs="Times New Roman"/>
          <w:sz w:val="22"/>
        </w:rPr>
      </w:pPr>
      <w:r>
        <w:rPr>
          <w:rFonts w:cs="Times New Roman"/>
          <w:sz w:val="22"/>
        </w:rPr>
        <w:t xml:space="preserve">            device["consecutive_failures"] = 0</w:t>
      </w:r>
    </w:p>
    <w:p w14:paraId="26400331">
      <w:pPr>
        <w:spacing w:after="0" w:line="240" w:lineRule="auto"/>
        <w:jc w:val="left"/>
        <w:rPr>
          <w:rFonts w:cs="Times New Roman"/>
          <w:sz w:val="22"/>
        </w:rPr>
      </w:pPr>
      <w:r>
        <w:rPr>
          <w:rFonts w:cs="Times New Roman"/>
          <w:sz w:val="22"/>
        </w:rPr>
        <w:t xml:space="preserve">            device["outage_active"] = False</w:t>
      </w:r>
    </w:p>
    <w:p w14:paraId="52B9070A">
      <w:pPr>
        <w:spacing w:after="0" w:line="240" w:lineRule="auto"/>
        <w:jc w:val="left"/>
        <w:rPr>
          <w:rFonts w:cs="Times New Roman"/>
          <w:sz w:val="22"/>
        </w:rPr>
      </w:pPr>
      <w:r>
        <w:rPr>
          <w:rFonts w:cs="Times New Roman"/>
          <w:sz w:val="22"/>
        </w:rPr>
        <w:t xml:space="preserve"> </w:t>
      </w:r>
    </w:p>
    <w:p w14:paraId="5C860EEE">
      <w:pPr>
        <w:spacing w:after="0" w:line="240" w:lineRule="auto"/>
        <w:jc w:val="left"/>
        <w:rPr>
          <w:rFonts w:cs="Times New Roman"/>
          <w:sz w:val="22"/>
        </w:rPr>
      </w:pPr>
      <w:r>
        <w:rPr>
          <w:rFonts w:cs="Times New Roman"/>
          <w:sz w:val="22"/>
        </w:rPr>
        <w:t xml:space="preserve">            if was_down:</w:t>
      </w:r>
    </w:p>
    <w:p w14:paraId="301337BF">
      <w:pPr>
        <w:spacing w:after="0" w:line="240" w:lineRule="auto"/>
        <w:jc w:val="left"/>
        <w:rPr>
          <w:rFonts w:cs="Times New Roman"/>
          <w:sz w:val="22"/>
        </w:rPr>
      </w:pPr>
      <w:r>
        <w:rPr>
          <w:rFonts w:cs="Times New Roman"/>
          <w:sz w:val="22"/>
        </w:rPr>
        <w:t xml:space="preserve">                started_at = device["outage_started_at"]</w:t>
      </w:r>
    </w:p>
    <w:p w14:paraId="78FF4A72">
      <w:pPr>
        <w:spacing w:after="0" w:line="240" w:lineRule="auto"/>
        <w:jc w:val="left"/>
        <w:rPr>
          <w:rFonts w:cs="Times New Roman"/>
          <w:sz w:val="22"/>
        </w:rPr>
      </w:pPr>
      <w:r>
        <w:rPr>
          <w:rFonts w:cs="Times New Roman"/>
          <w:sz w:val="22"/>
        </w:rPr>
        <w:t xml:space="preserve">                device["outage_started_at"] = None</w:t>
      </w:r>
    </w:p>
    <w:p w14:paraId="0A2D3005">
      <w:pPr>
        <w:spacing w:after="0" w:line="240" w:lineRule="auto"/>
        <w:jc w:val="left"/>
        <w:rPr>
          <w:rFonts w:cs="Times New Roman"/>
          <w:sz w:val="22"/>
        </w:rPr>
      </w:pPr>
      <w:r>
        <w:rPr>
          <w:rFonts w:cs="Times New Roman"/>
          <w:sz w:val="22"/>
        </w:rPr>
        <w:t xml:space="preserve"> </w:t>
      </w:r>
    </w:p>
    <w:p w14:paraId="5647297B">
      <w:pPr>
        <w:spacing w:after="0" w:line="240" w:lineRule="auto"/>
        <w:jc w:val="left"/>
        <w:rPr>
          <w:rFonts w:cs="Times New Roman"/>
          <w:sz w:val="22"/>
        </w:rPr>
      </w:pPr>
      <w:r>
        <w:rPr>
          <w:rFonts w:cs="Times New Roman"/>
          <w:sz w:val="22"/>
        </w:rPr>
        <w:t xml:space="preserve">                return {</w:t>
      </w:r>
    </w:p>
    <w:p w14:paraId="270F7A8B">
      <w:pPr>
        <w:spacing w:after="0" w:line="240" w:lineRule="auto"/>
        <w:jc w:val="left"/>
        <w:rPr>
          <w:rFonts w:cs="Times New Roman"/>
          <w:sz w:val="22"/>
        </w:rPr>
      </w:pPr>
      <w:r>
        <w:rPr>
          <w:rFonts w:cs="Times New Roman"/>
          <w:sz w:val="22"/>
        </w:rPr>
        <w:t xml:space="preserve">                    "event": "RECOVERED",</w:t>
      </w:r>
    </w:p>
    <w:p w14:paraId="29AACAAE">
      <w:pPr>
        <w:spacing w:after="0" w:line="240" w:lineRule="auto"/>
        <w:jc w:val="left"/>
        <w:rPr>
          <w:rFonts w:cs="Times New Roman"/>
          <w:sz w:val="22"/>
        </w:rPr>
      </w:pPr>
      <w:r>
        <w:rPr>
          <w:rFonts w:cs="Times New Roman"/>
          <w:sz w:val="22"/>
        </w:rPr>
        <w:t xml:space="preserve">                    "device": name,</w:t>
      </w:r>
    </w:p>
    <w:p w14:paraId="03504566">
      <w:pPr>
        <w:spacing w:after="0" w:line="240" w:lineRule="auto"/>
        <w:jc w:val="left"/>
        <w:rPr>
          <w:rFonts w:cs="Times New Roman"/>
          <w:sz w:val="22"/>
        </w:rPr>
      </w:pPr>
      <w:r>
        <w:rPr>
          <w:rFonts w:cs="Times New Roman"/>
          <w:sz w:val="22"/>
        </w:rPr>
        <w:t xml:space="preserve">                    "ip": ip,</w:t>
      </w:r>
    </w:p>
    <w:p w14:paraId="2AA33E9E">
      <w:pPr>
        <w:spacing w:after="0" w:line="240" w:lineRule="auto"/>
        <w:jc w:val="left"/>
        <w:rPr>
          <w:rFonts w:cs="Times New Roman"/>
          <w:sz w:val="22"/>
        </w:rPr>
      </w:pPr>
      <w:r>
        <w:rPr>
          <w:rFonts w:cs="Times New Roman"/>
          <w:sz w:val="22"/>
        </w:rPr>
        <w:t xml:space="preserve">                    "time": now,</w:t>
      </w:r>
    </w:p>
    <w:p w14:paraId="4986B249">
      <w:pPr>
        <w:spacing w:after="0" w:line="240" w:lineRule="auto"/>
        <w:jc w:val="left"/>
        <w:rPr>
          <w:rFonts w:cs="Times New Roman"/>
          <w:sz w:val="22"/>
        </w:rPr>
      </w:pPr>
      <w:r>
        <w:rPr>
          <w:rFonts w:cs="Times New Roman"/>
          <w:sz w:val="22"/>
        </w:rPr>
        <w:t xml:space="preserve">                    "outage_started_at": started_at,</w:t>
      </w:r>
    </w:p>
    <w:p w14:paraId="0C0A1B8E">
      <w:pPr>
        <w:spacing w:after="0" w:line="240" w:lineRule="auto"/>
        <w:jc w:val="left"/>
        <w:rPr>
          <w:rFonts w:cs="Times New Roman"/>
          <w:sz w:val="22"/>
        </w:rPr>
      </w:pPr>
      <w:r>
        <w:rPr>
          <w:rFonts w:cs="Times New Roman"/>
          <w:sz w:val="22"/>
        </w:rPr>
        <w:t xml:space="preserve">                    "message": f"{name} has recovered."</w:t>
      </w:r>
    </w:p>
    <w:p w14:paraId="628AB637">
      <w:pPr>
        <w:spacing w:after="0" w:line="240" w:lineRule="auto"/>
        <w:jc w:val="left"/>
        <w:rPr>
          <w:rFonts w:cs="Times New Roman"/>
          <w:sz w:val="22"/>
        </w:rPr>
      </w:pPr>
      <w:r>
        <w:rPr>
          <w:rFonts w:cs="Times New Roman"/>
          <w:sz w:val="22"/>
        </w:rPr>
        <w:t xml:space="preserve">                }</w:t>
      </w:r>
    </w:p>
    <w:p w14:paraId="0424BFC0">
      <w:pPr>
        <w:spacing w:after="0" w:line="240" w:lineRule="auto"/>
        <w:jc w:val="left"/>
        <w:rPr>
          <w:rFonts w:cs="Times New Roman"/>
          <w:sz w:val="22"/>
        </w:rPr>
      </w:pPr>
      <w:r>
        <w:rPr>
          <w:rFonts w:cs="Times New Roman"/>
          <w:sz w:val="22"/>
        </w:rPr>
        <w:t xml:space="preserve"> </w:t>
      </w:r>
    </w:p>
    <w:p w14:paraId="080FF7AF">
      <w:pPr>
        <w:spacing w:after="0" w:line="240" w:lineRule="auto"/>
        <w:jc w:val="left"/>
        <w:rPr>
          <w:rFonts w:cs="Times New Roman"/>
          <w:sz w:val="22"/>
        </w:rPr>
      </w:pPr>
      <w:r>
        <w:rPr>
          <w:rFonts w:cs="Times New Roman"/>
          <w:sz w:val="22"/>
        </w:rPr>
        <w:t xml:space="preserve">            return {</w:t>
      </w:r>
    </w:p>
    <w:p w14:paraId="66B28E40">
      <w:pPr>
        <w:spacing w:after="0" w:line="240" w:lineRule="auto"/>
        <w:jc w:val="left"/>
        <w:rPr>
          <w:rFonts w:cs="Times New Roman"/>
          <w:sz w:val="22"/>
        </w:rPr>
      </w:pPr>
      <w:r>
        <w:rPr>
          <w:rFonts w:cs="Times New Roman"/>
          <w:sz w:val="22"/>
        </w:rPr>
        <w:t xml:space="preserve">                "event": "HEALTHY",</w:t>
      </w:r>
    </w:p>
    <w:p w14:paraId="374BF676">
      <w:pPr>
        <w:spacing w:after="0" w:line="240" w:lineRule="auto"/>
        <w:jc w:val="left"/>
        <w:rPr>
          <w:rFonts w:cs="Times New Roman"/>
          <w:sz w:val="22"/>
        </w:rPr>
      </w:pPr>
      <w:r>
        <w:rPr>
          <w:rFonts w:cs="Times New Roman"/>
          <w:sz w:val="22"/>
        </w:rPr>
        <w:t xml:space="preserve">                "device": name,</w:t>
      </w:r>
    </w:p>
    <w:p w14:paraId="712124C8">
      <w:pPr>
        <w:spacing w:after="0" w:line="240" w:lineRule="auto"/>
        <w:jc w:val="left"/>
        <w:rPr>
          <w:rFonts w:cs="Times New Roman"/>
          <w:sz w:val="22"/>
        </w:rPr>
      </w:pPr>
      <w:r>
        <w:rPr>
          <w:rFonts w:cs="Times New Roman"/>
          <w:sz w:val="22"/>
        </w:rPr>
        <w:t xml:space="preserve">                "ip": ip,</w:t>
      </w:r>
    </w:p>
    <w:p w14:paraId="4287F764">
      <w:pPr>
        <w:spacing w:after="0" w:line="240" w:lineRule="auto"/>
        <w:jc w:val="left"/>
        <w:rPr>
          <w:rFonts w:cs="Times New Roman"/>
          <w:sz w:val="22"/>
        </w:rPr>
      </w:pPr>
      <w:r>
        <w:rPr>
          <w:rFonts w:cs="Times New Roman"/>
          <w:sz w:val="22"/>
        </w:rPr>
        <w:t xml:space="preserve">                "time": now,</w:t>
      </w:r>
    </w:p>
    <w:p w14:paraId="5466B6CF">
      <w:pPr>
        <w:spacing w:after="0" w:line="240" w:lineRule="auto"/>
        <w:jc w:val="left"/>
        <w:rPr>
          <w:rFonts w:cs="Times New Roman"/>
          <w:sz w:val="22"/>
        </w:rPr>
      </w:pPr>
      <w:r>
        <w:rPr>
          <w:rFonts w:cs="Times New Roman"/>
          <w:sz w:val="22"/>
        </w:rPr>
        <w:t xml:space="preserve">                "message": f"{name} is responding."</w:t>
      </w:r>
    </w:p>
    <w:p w14:paraId="3F235CBA">
      <w:pPr>
        <w:spacing w:after="0" w:line="240" w:lineRule="auto"/>
        <w:jc w:val="left"/>
        <w:rPr>
          <w:rFonts w:cs="Times New Roman"/>
          <w:sz w:val="22"/>
        </w:rPr>
      </w:pPr>
      <w:r>
        <w:rPr>
          <w:rFonts w:cs="Times New Roman"/>
          <w:sz w:val="22"/>
        </w:rPr>
        <w:t xml:space="preserve">            }</w:t>
      </w:r>
    </w:p>
    <w:p w14:paraId="5F82D3AD">
      <w:pPr>
        <w:spacing w:after="0" w:line="240" w:lineRule="auto"/>
        <w:jc w:val="left"/>
        <w:rPr>
          <w:rFonts w:cs="Times New Roman"/>
          <w:sz w:val="22"/>
        </w:rPr>
      </w:pPr>
      <w:r>
        <w:rPr>
          <w:rFonts w:cs="Times New Roman"/>
          <w:sz w:val="22"/>
        </w:rPr>
        <w:t xml:space="preserve"> </w:t>
      </w:r>
    </w:p>
    <w:p w14:paraId="446380F9">
      <w:pPr>
        <w:spacing w:after="0" w:line="240" w:lineRule="auto"/>
        <w:jc w:val="left"/>
        <w:rPr>
          <w:rFonts w:cs="Times New Roman"/>
          <w:sz w:val="22"/>
        </w:rPr>
      </w:pPr>
      <w:r>
        <w:rPr>
          <w:rFonts w:cs="Times New Roman"/>
          <w:sz w:val="22"/>
        </w:rPr>
        <w:t xml:space="preserve">        return {</w:t>
      </w:r>
    </w:p>
    <w:p w14:paraId="4C9A22E6">
      <w:pPr>
        <w:spacing w:after="0" w:line="240" w:lineRule="auto"/>
        <w:jc w:val="left"/>
        <w:rPr>
          <w:rFonts w:cs="Times New Roman"/>
          <w:sz w:val="22"/>
        </w:rPr>
      </w:pPr>
      <w:r>
        <w:rPr>
          <w:rFonts w:cs="Times New Roman"/>
          <w:sz w:val="22"/>
        </w:rPr>
        <w:t xml:space="preserve">            "event": "CHECK_ERROR",</w:t>
      </w:r>
    </w:p>
    <w:p w14:paraId="137D3102">
      <w:pPr>
        <w:spacing w:after="0" w:line="240" w:lineRule="auto"/>
        <w:jc w:val="left"/>
        <w:rPr>
          <w:rFonts w:cs="Times New Roman"/>
          <w:sz w:val="22"/>
        </w:rPr>
      </w:pPr>
      <w:r>
        <w:rPr>
          <w:rFonts w:cs="Times New Roman"/>
          <w:sz w:val="22"/>
        </w:rPr>
        <w:t xml:space="preserve">            "device": name,</w:t>
      </w:r>
    </w:p>
    <w:p w14:paraId="762A8B70">
      <w:pPr>
        <w:spacing w:after="0" w:line="240" w:lineRule="auto"/>
        <w:jc w:val="left"/>
        <w:rPr>
          <w:rFonts w:cs="Times New Roman"/>
          <w:sz w:val="22"/>
        </w:rPr>
      </w:pPr>
      <w:r>
        <w:rPr>
          <w:rFonts w:cs="Times New Roman"/>
          <w:sz w:val="22"/>
        </w:rPr>
        <w:t xml:space="preserve">            "ip": ip,</w:t>
      </w:r>
    </w:p>
    <w:p w14:paraId="18FF16A7">
      <w:pPr>
        <w:spacing w:after="0" w:line="240" w:lineRule="auto"/>
        <w:jc w:val="left"/>
        <w:rPr>
          <w:rFonts w:cs="Times New Roman"/>
          <w:sz w:val="22"/>
        </w:rPr>
      </w:pPr>
      <w:r>
        <w:rPr>
          <w:rFonts w:cs="Times New Roman"/>
          <w:sz w:val="22"/>
        </w:rPr>
        <w:t xml:space="preserve">            "time": now,</w:t>
      </w:r>
    </w:p>
    <w:p w14:paraId="25C626BF">
      <w:pPr>
        <w:spacing w:after="0" w:line="240" w:lineRule="auto"/>
        <w:jc w:val="left"/>
        <w:rPr>
          <w:rFonts w:cs="Times New Roman"/>
          <w:sz w:val="22"/>
        </w:rPr>
      </w:pPr>
      <w:r>
        <w:rPr>
          <w:rFonts w:cs="Times New Roman"/>
          <w:sz w:val="22"/>
        </w:rPr>
        <w:t xml:space="preserve">            "message": (</w:t>
      </w:r>
    </w:p>
    <w:p w14:paraId="1B98D011">
      <w:pPr>
        <w:spacing w:after="0" w:line="240" w:lineRule="auto"/>
        <w:jc w:val="left"/>
        <w:rPr>
          <w:rFonts w:cs="Times New Roman"/>
          <w:sz w:val="22"/>
        </w:rPr>
      </w:pPr>
      <w:r>
        <w:rPr>
          <w:rFonts w:cs="Times New Roman"/>
          <w:sz w:val="22"/>
        </w:rPr>
        <w:t xml:space="preserve">                f"Could not classify the check result for {name}: "</w:t>
      </w:r>
    </w:p>
    <w:p w14:paraId="002E0A63">
      <w:pPr>
        <w:spacing w:after="0" w:line="240" w:lineRule="auto"/>
        <w:jc w:val="left"/>
        <w:rPr>
          <w:rFonts w:cs="Times New Roman"/>
          <w:sz w:val="22"/>
        </w:rPr>
      </w:pPr>
      <w:r>
        <w:rPr>
          <w:rFonts w:cs="Times New Roman"/>
          <w:sz w:val="22"/>
        </w:rPr>
        <w:t xml:space="preserve">                f"{status}"</w:t>
      </w:r>
    </w:p>
    <w:p w14:paraId="7A12D35C">
      <w:pPr>
        <w:spacing w:after="0" w:line="240" w:lineRule="auto"/>
        <w:jc w:val="left"/>
        <w:rPr>
          <w:rFonts w:cs="Times New Roman"/>
          <w:sz w:val="22"/>
        </w:rPr>
      </w:pPr>
      <w:r>
        <w:rPr>
          <w:rFonts w:cs="Times New Roman"/>
          <w:sz w:val="22"/>
        </w:rPr>
        <w:t xml:space="preserve">            )</w:t>
      </w:r>
    </w:p>
    <w:p w14:paraId="1996C3CD">
      <w:pPr>
        <w:spacing w:after="0" w:line="240" w:lineRule="auto"/>
        <w:jc w:val="left"/>
        <w:rPr>
          <w:rFonts w:cs="Times New Roman"/>
          <w:sz w:val="22"/>
        </w:rPr>
      </w:pPr>
      <w:r>
        <w:rPr>
          <w:rFonts w:cs="Times New Roman"/>
          <w:sz w:val="22"/>
        </w:rPr>
        <w:t xml:space="preserve">        }</w:t>
      </w:r>
    </w:p>
    <w:p w14:paraId="1BA82DD7">
      <w:pPr>
        <w:spacing w:after="0" w:line="240" w:lineRule="auto"/>
        <w:jc w:val="left"/>
        <w:rPr>
          <w:rFonts w:cs="Times New Roman"/>
          <w:sz w:val="22"/>
        </w:rPr>
      </w:pPr>
      <w:r>
        <w:rPr>
          <w:rFonts w:cs="Times New Roman"/>
          <w:sz w:val="22"/>
        </w:rPr>
        <w:t xml:space="preserve">    </w:t>
      </w:r>
    </w:p>
    <w:p w14:paraId="3A4FE1BF">
      <w:pPr>
        <w:spacing w:after="0" w:line="240" w:lineRule="auto"/>
        <w:jc w:val="left"/>
        <w:rPr>
          <w:rFonts w:cs="Times New Roman"/>
          <w:sz w:val="22"/>
        </w:rPr>
      </w:pPr>
      <w:r>
        <w:rPr>
          <w:rFonts w:cs="Times New Roman"/>
          <w:sz w:val="22"/>
        </w:rPr>
        <w:t xml:space="preserve"> </w:t>
      </w:r>
    </w:p>
    <w:p w14:paraId="28DDC599">
      <w:pPr>
        <w:spacing w:after="0" w:line="240" w:lineRule="auto"/>
        <w:jc w:val="left"/>
        <w:rPr>
          <w:rFonts w:cs="Times New Roman"/>
          <w:sz w:val="22"/>
        </w:rPr>
      </w:pPr>
      <w:r>
        <w:rPr>
          <w:rFonts w:cs="Times New Roman"/>
          <w:sz w:val="22"/>
        </w:rPr>
        <w:t xml:space="preserve"> </w:t>
      </w:r>
    </w:p>
    <w:p w14:paraId="3C9EC529">
      <w:pPr>
        <w:spacing w:after="0" w:line="240" w:lineRule="auto"/>
        <w:jc w:val="left"/>
        <w:rPr>
          <w:rFonts w:cs="Times New Roman"/>
          <w:sz w:val="22"/>
        </w:rPr>
      </w:pPr>
      <w:r>
        <w:rPr>
          <w:rFonts w:cs="Times New Roman"/>
          <w:sz w:val="22"/>
        </w:rPr>
        <w:t xml:space="preserve"> </w:t>
      </w:r>
    </w:p>
    <w:p w14:paraId="2FEBD60F">
      <w:pPr>
        <w:spacing w:after="0" w:line="240" w:lineRule="auto"/>
        <w:jc w:val="left"/>
        <w:rPr>
          <w:rFonts w:cs="Times New Roman"/>
          <w:sz w:val="22"/>
        </w:rPr>
      </w:pPr>
      <w:r>
        <w:rPr>
          <w:rFonts w:cs="Times New Roman"/>
          <w:sz w:val="22"/>
        </w:rPr>
        <w:t>if __name__ == "__main__":</w:t>
      </w:r>
    </w:p>
    <w:p w14:paraId="14894458">
      <w:pPr>
        <w:spacing w:after="0" w:line="240" w:lineRule="auto"/>
        <w:jc w:val="left"/>
        <w:rPr>
          <w:rFonts w:cs="Times New Roman"/>
          <w:sz w:val="22"/>
        </w:rPr>
      </w:pPr>
      <w:r>
        <w:rPr>
          <w:rFonts w:cs="Times New Roman"/>
          <w:sz w:val="22"/>
        </w:rPr>
        <w:t xml:space="preserve">    diagnosis = FaultDiagnosis(failure_threshold=2)</w:t>
      </w:r>
    </w:p>
    <w:p w14:paraId="174E1141">
      <w:pPr>
        <w:spacing w:after="0" w:line="240" w:lineRule="auto"/>
        <w:jc w:val="left"/>
        <w:rPr>
          <w:rFonts w:cs="Times New Roman"/>
          <w:sz w:val="22"/>
        </w:rPr>
      </w:pPr>
      <w:r>
        <w:rPr>
          <w:rFonts w:cs="Times New Roman"/>
          <w:sz w:val="22"/>
        </w:rPr>
        <w:t xml:space="preserve"> </w:t>
      </w:r>
    </w:p>
    <w:p w14:paraId="59F2E72C">
      <w:pPr>
        <w:spacing w:after="0" w:line="240" w:lineRule="auto"/>
        <w:jc w:val="left"/>
        <w:rPr>
          <w:rFonts w:cs="Times New Roman"/>
          <w:sz w:val="22"/>
        </w:rPr>
      </w:pPr>
      <w:r>
        <w:rPr>
          <w:rFonts w:cs="Times New Roman"/>
          <w:sz w:val="22"/>
        </w:rPr>
        <w:t xml:space="preserve">    test_cases = [</w:t>
      </w:r>
    </w:p>
    <w:p w14:paraId="44E26550">
      <w:pPr>
        <w:spacing w:after="0" w:line="240" w:lineRule="auto"/>
        <w:jc w:val="left"/>
        <w:rPr>
          <w:rFonts w:cs="Times New Roman"/>
          <w:sz w:val="22"/>
        </w:rPr>
      </w:pPr>
      <w:r>
        <w:rPr>
          <w:rFonts w:cs="Times New Roman"/>
          <w:sz w:val="22"/>
        </w:rPr>
        <w:t xml:space="preserve">        ("Failure Test Device", "192.0.2.1", "DOWN"),</w:t>
      </w:r>
    </w:p>
    <w:p w14:paraId="6C282F1C">
      <w:pPr>
        <w:spacing w:after="0" w:line="240" w:lineRule="auto"/>
        <w:jc w:val="left"/>
        <w:rPr>
          <w:rFonts w:cs="Times New Roman"/>
          <w:sz w:val="22"/>
        </w:rPr>
      </w:pPr>
      <w:r>
        <w:rPr>
          <w:rFonts w:cs="Times New Roman"/>
          <w:sz w:val="22"/>
        </w:rPr>
        <w:t xml:space="preserve">        ("Failure Test Device", "192.0.2.1", "DOWN"),</w:t>
      </w:r>
    </w:p>
    <w:p w14:paraId="5F6A4A20">
      <w:pPr>
        <w:spacing w:after="0" w:line="240" w:lineRule="auto"/>
        <w:jc w:val="left"/>
        <w:rPr>
          <w:rFonts w:cs="Times New Roman"/>
          <w:sz w:val="22"/>
        </w:rPr>
      </w:pPr>
      <w:r>
        <w:rPr>
          <w:rFonts w:cs="Times New Roman"/>
          <w:sz w:val="22"/>
        </w:rPr>
        <w:t xml:space="preserve">        ("Failure Test Device", "192.0.2.1", "UP"),</w:t>
      </w:r>
    </w:p>
    <w:p w14:paraId="23FC263C">
      <w:pPr>
        <w:spacing w:after="0" w:line="240" w:lineRule="auto"/>
        <w:jc w:val="left"/>
        <w:rPr>
          <w:rFonts w:cs="Times New Roman"/>
          <w:sz w:val="22"/>
        </w:rPr>
      </w:pPr>
      <w:r>
        <w:rPr>
          <w:rFonts w:cs="Times New Roman"/>
          <w:sz w:val="22"/>
        </w:rPr>
        <w:t xml:space="preserve">    ]</w:t>
      </w:r>
    </w:p>
    <w:p w14:paraId="4CE72053">
      <w:pPr>
        <w:spacing w:after="0" w:line="240" w:lineRule="auto"/>
        <w:jc w:val="left"/>
        <w:rPr>
          <w:rFonts w:cs="Times New Roman"/>
          <w:sz w:val="22"/>
        </w:rPr>
      </w:pPr>
      <w:r>
        <w:rPr>
          <w:rFonts w:cs="Times New Roman"/>
          <w:sz w:val="22"/>
        </w:rPr>
        <w:t xml:space="preserve"> </w:t>
      </w:r>
    </w:p>
    <w:p w14:paraId="5F814510">
      <w:pPr>
        <w:spacing w:after="0" w:line="240" w:lineRule="auto"/>
        <w:jc w:val="left"/>
        <w:rPr>
          <w:rFonts w:cs="Times New Roman"/>
          <w:sz w:val="22"/>
        </w:rPr>
      </w:pPr>
      <w:r>
        <w:rPr>
          <w:rFonts w:cs="Times New Roman"/>
          <w:sz w:val="22"/>
        </w:rPr>
        <w:t xml:space="preserve">    for name, ip, status in test_cases:</w:t>
      </w:r>
    </w:p>
    <w:p w14:paraId="2D2E2E24">
      <w:pPr>
        <w:spacing w:after="0" w:line="240" w:lineRule="auto"/>
        <w:jc w:val="left"/>
        <w:rPr>
          <w:rFonts w:cs="Times New Roman"/>
          <w:sz w:val="22"/>
        </w:rPr>
      </w:pPr>
      <w:r>
        <w:rPr>
          <w:rFonts w:cs="Times New Roman"/>
          <w:sz w:val="22"/>
        </w:rPr>
        <w:t xml:space="preserve">        result = diagnosis.update(name, ip, status)</w:t>
      </w:r>
    </w:p>
    <w:p w14:paraId="20EE74FB">
      <w:pPr>
        <w:spacing w:after="0" w:line="240" w:lineRule="auto"/>
        <w:jc w:val="left"/>
        <w:rPr>
          <w:rFonts w:cs="Times New Roman"/>
          <w:sz w:val="22"/>
        </w:rPr>
      </w:pPr>
      <w:r>
        <w:rPr>
          <w:rFonts w:cs="Times New Roman"/>
          <w:sz w:val="22"/>
        </w:rPr>
        <w:t xml:space="preserve">        print(result["event"], "-", result["message"])</w:t>
      </w:r>
    </w:p>
    <w:p w14:paraId="33F85FC4">
      <w:pPr>
        <w:spacing w:after="0" w:line="240" w:lineRule="auto"/>
        <w:jc w:val="left"/>
        <w:rPr>
          <w:rFonts w:cs="Times New Roman"/>
          <w:sz w:val="22"/>
        </w:rPr>
      </w:pPr>
      <w:r>
        <w:rPr>
          <w:rFonts w:cs="Times New Roman"/>
          <w:sz w:val="22"/>
        </w:rPr>
        <w:t xml:space="preserve"> </w:t>
      </w:r>
    </w:p>
    <w:p w14:paraId="3C625B6D">
      <w:pPr>
        <w:keepNext/>
        <w:rPr>
          <w:rFonts w:cs="Times New Roman"/>
          <w:sz w:val="22"/>
        </w:rPr>
      </w:pPr>
      <w:r>
        <w:rPr>
          <w:rFonts w:cs="Times New Roman"/>
          <w:b/>
          <w:sz w:val="22"/>
        </w:rPr>
        <w:t>A.5 service_diagnosis.py</w:t>
      </w:r>
    </w:p>
    <w:p w14:paraId="278D872F">
      <w:pPr>
        <w:spacing w:after="0" w:line="240" w:lineRule="auto"/>
        <w:jc w:val="left"/>
        <w:rPr>
          <w:rFonts w:cs="Times New Roman"/>
          <w:sz w:val="22"/>
        </w:rPr>
      </w:pPr>
      <w:r>
        <w:rPr>
          <w:rFonts w:cs="Times New Roman"/>
          <w:sz w:val="22"/>
        </w:rPr>
        <w:t xml:space="preserve"> </w:t>
      </w:r>
    </w:p>
    <w:p w14:paraId="5CE4986B">
      <w:pPr>
        <w:spacing w:after="0" w:line="240" w:lineRule="auto"/>
        <w:jc w:val="left"/>
        <w:rPr>
          <w:rFonts w:cs="Times New Roman"/>
          <w:sz w:val="22"/>
        </w:rPr>
      </w:pPr>
      <w:r>
        <w:rPr>
          <w:rFonts w:cs="Times New Roman"/>
          <w:sz w:val="22"/>
        </w:rPr>
        <w:t>from datetime import datetime</w:t>
      </w:r>
    </w:p>
    <w:p w14:paraId="0389B85C">
      <w:pPr>
        <w:spacing w:after="0" w:line="240" w:lineRule="auto"/>
        <w:jc w:val="left"/>
        <w:rPr>
          <w:rFonts w:cs="Times New Roman"/>
          <w:sz w:val="22"/>
        </w:rPr>
      </w:pPr>
      <w:r>
        <w:rPr>
          <w:rFonts w:cs="Times New Roman"/>
          <w:sz w:val="22"/>
        </w:rPr>
        <w:t xml:space="preserve"> </w:t>
      </w:r>
    </w:p>
    <w:p w14:paraId="63768D53">
      <w:pPr>
        <w:spacing w:after="0" w:line="240" w:lineRule="auto"/>
        <w:jc w:val="left"/>
        <w:rPr>
          <w:rFonts w:cs="Times New Roman"/>
          <w:sz w:val="22"/>
        </w:rPr>
      </w:pPr>
      <w:r>
        <w:rPr>
          <w:rFonts w:cs="Times New Roman"/>
          <w:sz w:val="22"/>
        </w:rPr>
        <w:t xml:space="preserve"> </w:t>
      </w:r>
    </w:p>
    <w:p w14:paraId="6A161603">
      <w:pPr>
        <w:spacing w:after="0" w:line="240" w:lineRule="auto"/>
        <w:jc w:val="left"/>
        <w:rPr>
          <w:rFonts w:cs="Times New Roman"/>
          <w:sz w:val="22"/>
        </w:rPr>
      </w:pPr>
      <w:r>
        <w:rPr>
          <w:rFonts w:cs="Times New Roman"/>
          <w:sz w:val="22"/>
        </w:rPr>
        <w:t>class ServiceDiagnosis:</w:t>
      </w:r>
    </w:p>
    <w:p w14:paraId="127ACF73">
      <w:pPr>
        <w:spacing w:after="0" w:line="240" w:lineRule="auto"/>
        <w:jc w:val="left"/>
        <w:rPr>
          <w:rFonts w:cs="Times New Roman"/>
          <w:sz w:val="22"/>
        </w:rPr>
      </w:pPr>
      <w:r>
        <w:rPr>
          <w:rFonts w:cs="Times New Roman"/>
          <w:sz w:val="22"/>
        </w:rPr>
        <w:t xml:space="preserve">    """Track repeated TCP service failures and recovery."""</w:t>
      </w:r>
    </w:p>
    <w:p w14:paraId="245467E4">
      <w:pPr>
        <w:spacing w:after="0" w:line="240" w:lineRule="auto"/>
        <w:jc w:val="left"/>
        <w:rPr>
          <w:rFonts w:cs="Times New Roman"/>
          <w:sz w:val="22"/>
        </w:rPr>
      </w:pPr>
      <w:r>
        <w:rPr>
          <w:rFonts w:cs="Times New Roman"/>
          <w:sz w:val="22"/>
        </w:rPr>
        <w:t xml:space="preserve"> </w:t>
      </w:r>
    </w:p>
    <w:p w14:paraId="38B58826">
      <w:pPr>
        <w:spacing w:after="0" w:line="240" w:lineRule="auto"/>
        <w:jc w:val="left"/>
        <w:rPr>
          <w:rFonts w:cs="Times New Roman"/>
          <w:sz w:val="22"/>
        </w:rPr>
      </w:pPr>
      <w:r>
        <w:rPr>
          <w:rFonts w:cs="Times New Roman"/>
          <w:sz w:val="22"/>
        </w:rPr>
        <w:t xml:space="preserve">    def __init__(self, failure_threshold=2):</w:t>
      </w:r>
    </w:p>
    <w:p w14:paraId="063D7B25">
      <w:pPr>
        <w:spacing w:after="0" w:line="240" w:lineRule="auto"/>
        <w:jc w:val="left"/>
        <w:rPr>
          <w:rFonts w:cs="Times New Roman"/>
          <w:sz w:val="22"/>
        </w:rPr>
      </w:pPr>
      <w:r>
        <w:rPr>
          <w:rFonts w:cs="Times New Roman"/>
          <w:sz w:val="22"/>
        </w:rPr>
        <w:t xml:space="preserve">        self.failure_threshold = failure_threshold</w:t>
      </w:r>
    </w:p>
    <w:p w14:paraId="3C690087">
      <w:pPr>
        <w:spacing w:after="0" w:line="240" w:lineRule="auto"/>
        <w:jc w:val="left"/>
        <w:rPr>
          <w:rFonts w:cs="Times New Roman"/>
          <w:sz w:val="22"/>
        </w:rPr>
      </w:pPr>
      <w:r>
        <w:rPr>
          <w:rFonts w:cs="Times New Roman"/>
          <w:sz w:val="22"/>
        </w:rPr>
        <w:t xml:space="preserve">        self.services = {}</w:t>
      </w:r>
    </w:p>
    <w:p w14:paraId="0A893851">
      <w:pPr>
        <w:spacing w:after="0" w:line="240" w:lineRule="auto"/>
        <w:jc w:val="left"/>
        <w:rPr>
          <w:rFonts w:cs="Times New Roman"/>
          <w:sz w:val="22"/>
        </w:rPr>
      </w:pPr>
      <w:r>
        <w:rPr>
          <w:rFonts w:cs="Times New Roman"/>
          <w:sz w:val="22"/>
        </w:rPr>
        <w:t xml:space="preserve"> </w:t>
      </w:r>
    </w:p>
    <w:p w14:paraId="1CAE66A6">
      <w:pPr>
        <w:spacing w:after="0" w:line="240" w:lineRule="auto"/>
        <w:jc w:val="left"/>
        <w:rPr>
          <w:rFonts w:cs="Times New Roman"/>
          <w:sz w:val="22"/>
        </w:rPr>
      </w:pPr>
      <w:r>
        <w:rPr>
          <w:rFonts w:cs="Times New Roman"/>
          <w:sz w:val="22"/>
        </w:rPr>
        <w:t xml:space="preserve">    def update(self, device_name, ip, port, status):</w:t>
      </w:r>
    </w:p>
    <w:p w14:paraId="67FA97C4">
      <w:pPr>
        <w:spacing w:after="0" w:line="240" w:lineRule="auto"/>
        <w:jc w:val="left"/>
        <w:rPr>
          <w:rFonts w:cs="Times New Roman"/>
          <w:sz w:val="22"/>
        </w:rPr>
      </w:pPr>
      <w:r>
        <w:rPr>
          <w:rFonts w:cs="Times New Roman"/>
          <w:sz w:val="22"/>
        </w:rPr>
        <w:t xml:space="preserve">        key = (device_name, ip, port)</w:t>
      </w:r>
    </w:p>
    <w:p w14:paraId="10A293D2">
      <w:pPr>
        <w:spacing w:after="0" w:line="240" w:lineRule="auto"/>
        <w:jc w:val="left"/>
        <w:rPr>
          <w:rFonts w:cs="Times New Roman"/>
          <w:sz w:val="22"/>
        </w:rPr>
      </w:pPr>
      <w:r>
        <w:rPr>
          <w:rFonts w:cs="Times New Roman"/>
          <w:sz w:val="22"/>
        </w:rPr>
        <w:t xml:space="preserve"> </w:t>
      </w:r>
    </w:p>
    <w:p w14:paraId="0A1156B5">
      <w:pPr>
        <w:spacing w:after="0" w:line="240" w:lineRule="auto"/>
        <w:jc w:val="left"/>
        <w:rPr>
          <w:rFonts w:cs="Times New Roman"/>
          <w:sz w:val="22"/>
        </w:rPr>
      </w:pPr>
      <w:r>
        <w:rPr>
          <w:rFonts w:cs="Times New Roman"/>
          <w:sz w:val="22"/>
        </w:rPr>
        <w:t xml:space="preserve">        if key not in self.services:</w:t>
      </w:r>
    </w:p>
    <w:p w14:paraId="21D0D6E7">
      <w:pPr>
        <w:spacing w:after="0" w:line="240" w:lineRule="auto"/>
        <w:jc w:val="left"/>
        <w:rPr>
          <w:rFonts w:cs="Times New Roman"/>
          <w:sz w:val="22"/>
        </w:rPr>
      </w:pPr>
      <w:r>
        <w:rPr>
          <w:rFonts w:cs="Times New Roman"/>
          <w:sz w:val="22"/>
        </w:rPr>
        <w:t xml:space="preserve">            self.services[key] = {</w:t>
      </w:r>
    </w:p>
    <w:p w14:paraId="56C7E53A">
      <w:pPr>
        <w:spacing w:after="0" w:line="240" w:lineRule="auto"/>
        <w:jc w:val="left"/>
        <w:rPr>
          <w:rFonts w:cs="Times New Roman"/>
          <w:sz w:val="22"/>
        </w:rPr>
      </w:pPr>
      <w:r>
        <w:rPr>
          <w:rFonts w:cs="Times New Roman"/>
          <w:sz w:val="22"/>
        </w:rPr>
        <w:t xml:space="preserve">                "consecutive_failures": 0,</w:t>
      </w:r>
    </w:p>
    <w:p w14:paraId="192DFFCF">
      <w:pPr>
        <w:spacing w:after="0" w:line="240" w:lineRule="auto"/>
        <w:jc w:val="left"/>
        <w:rPr>
          <w:rFonts w:cs="Times New Roman"/>
          <w:sz w:val="22"/>
        </w:rPr>
      </w:pPr>
      <w:r>
        <w:rPr>
          <w:rFonts w:cs="Times New Roman"/>
          <w:sz w:val="22"/>
        </w:rPr>
        <w:t xml:space="preserve">                "alert_active": False,</w:t>
      </w:r>
    </w:p>
    <w:p w14:paraId="50AD24D3">
      <w:pPr>
        <w:spacing w:after="0" w:line="240" w:lineRule="auto"/>
        <w:jc w:val="left"/>
        <w:rPr>
          <w:rFonts w:cs="Times New Roman"/>
          <w:sz w:val="22"/>
        </w:rPr>
      </w:pPr>
      <w:r>
        <w:rPr>
          <w:rFonts w:cs="Times New Roman"/>
          <w:sz w:val="22"/>
        </w:rPr>
        <w:t xml:space="preserve">            }</w:t>
      </w:r>
    </w:p>
    <w:p w14:paraId="3576A716">
      <w:pPr>
        <w:spacing w:after="0" w:line="240" w:lineRule="auto"/>
        <w:jc w:val="left"/>
        <w:rPr>
          <w:rFonts w:cs="Times New Roman"/>
          <w:sz w:val="22"/>
        </w:rPr>
      </w:pPr>
      <w:r>
        <w:rPr>
          <w:rFonts w:cs="Times New Roman"/>
          <w:sz w:val="22"/>
        </w:rPr>
        <w:t xml:space="preserve"> </w:t>
      </w:r>
    </w:p>
    <w:p w14:paraId="346EA5D3">
      <w:pPr>
        <w:spacing w:after="0" w:line="240" w:lineRule="auto"/>
        <w:jc w:val="left"/>
        <w:rPr>
          <w:rFonts w:cs="Times New Roman"/>
          <w:sz w:val="22"/>
        </w:rPr>
      </w:pPr>
      <w:r>
        <w:rPr>
          <w:rFonts w:cs="Times New Roman"/>
          <w:sz w:val="22"/>
        </w:rPr>
        <w:t xml:space="preserve">        state = self.services[key]</w:t>
      </w:r>
    </w:p>
    <w:p w14:paraId="79CA76B5">
      <w:pPr>
        <w:spacing w:after="0" w:line="240" w:lineRule="auto"/>
        <w:jc w:val="left"/>
        <w:rPr>
          <w:rFonts w:cs="Times New Roman"/>
          <w:sz w:val="22"/>
        </w:rPr>
      </w:pPr>
      <w:r>
        <w:rPr>
          <w:rFonts w:cs="Times New Roman"/>
          <w:sz w:val="22"/>
        </w:rPr>
        <w:t xml:space="preserve">        event = None</w:t>
      </w:r>
    </w:p>
    <w:p w14:paraId="0D801F2C">
      <w:pPr>
        <w:spacing w:after="0" w:line="240" w:lineRule="auto"/>
        <w:jc w:val="left"/>
        <w:rPr>
          <w:rFonts w:cs="Times New Roman"/>
          <w:sz w:val="22"/>
        </w:rPr>
      </w:pPr>
      <w:r>
        <w:rPr>
          <w:rFonts w:cs="Times New Roman"/>
          <w:sz w:val="22"/>
        </w:rPr>
        <w:t xml:space="preserve"> </w:t>
      </w:r>
    </w:p>
    <w:p w14:paraId="1F804529">
      <w:pPr>
        <w:spacing w:after="0" w:line="240" w:lineRule="auto"/>
        <w:jc w:val="left"/>
        <w:rPr>
          <w:rFonts w:cs="Times New Roman"/>
          <w:sz w:val="22"/>
        </w:rPr>
      </w:pPr>
      <w:r>
        <w:rPr>
          <w:rFonts w:cs="Times New Roman"/>
          <w:sz w:val="22"/>
        </w:rPr>
        <w:t xml:space="preserve">        if status == "OPEN":</w:t>
      </w:r>
    </w:p>
    <w:p w14:paraId="4F061341">
      <w:pPr>
        <w:spacing w:after="0" w:line="240" w:lineRule="auto"/>
        <w:jc w:val="left"/>
        <w:rPr>
          <w:rFonts w:cs="Times New Roman"/>
          <w:sz w:val="22"/>
        </w:rPr>
      </w:pPr>
      <w:r>
        <w:rPr>
          <w:rFonts w:cs="Times New Roman"/>
          <w:sz w:val="22"/>
        </w:rPr>
        <w:t xml:space="preserve">            state["consecutive_failures"] = 0</w:t>
      </w:r>
    </w:p>
    <w:p w14:paraId="0DED9732">
      <w:pPr>
        <w:spacing w:after="0" w:line="240" w:lineRule="auto"/>
        <w:jc w:val="left"/>
        <w:rPr>
          <w:rFonts w:cs="Times New Roman"/>
          <w:sz w:val="22"/>
        </w:rPr>
      </w:pPr>
      <w:r>
        <w:rPr>
          <w:rFonts w:cs="Times New Roman"/>
          <w:sz w:val="22"/>
        </w:rPr>
        <w:t xml:space="preserve"> </w:t>
      </w:r>
    </w:p>
    <w:p w14:paraId="27FAB8FE">
      <w:pPr>
        <w:spacing w:after="0" w:line="240" w:lineRule="auto"/>
        <w:jc w:val="left"/>
        <w:rPr>
          <w:rFonts w:cs="Times New Roman"/>
          <w:sz w:val="22"/>
        </w:rPr>
      </w:pPr>
      <w:r>
        <w:rPr>
          <w:rFonts w:cs="Times New Roman"/>
          <w:sz w:val="22"/>
        </w:rPr>
        <w:t xml:space="preserve">            if state["alert_active"]:</w:t>
      </w:r>
    </w:p>
    <w:p w14:paraId="7994FC8A">
      <w:pPr>
        <w:spacing w:after="0" w:line="240" w:lineRule="auto"/>
        <w:jc w:val="left"/>
        <w:rPr>
          <w:rFonts w:cs="Times New Roman"/>
          <w:sz w:val="22"/>
        </w:rPr>
      </w:pPr>
      <w:r>
        <w:rPr>
          <w:rFonts w:cs="Times New Roman"/>
          <w:sz w:val="22"/>
        </w:rPr>
        <w:t xml:space="preserve">                state["alert_active"] = False</w:t>
      </w:r>
    </w:p>
    <w:p w14:paraId="1EAD069C">
      <w:pPr>
        <w:spacing w:after="0" w:line="240" w:lineRule="auto"/>
        <w:jc w:val="left"/>
        <w:rPr>
          <w:rFonts w:cs="Times New Roman"/>
          <w:sz w:val="22"/>
        </w:rPr>
      </w:pPr>
      <w:r>
        <w:rPr>
          <w:rFonts w:cs="Times New Roman"/>
          <w:sz w:val="22"/>
        </w:rPr>
        <w:t xml:space="preserve">                event = "SERVICE_RECOVERED"</w:t>
      </w:r>
    </w:p>
    <w:p w14:paraId="146A4772">
      <w:pPr>
        <w:spacing w:after="0" w:line="240" w:lineRule="auto"/>
        <w:jc w:val="left"/>
        <w:rPr>
          <w:rFonts w:cs="Times New Roman"/>
          <w:sz w:val="22"/>
        </w:rPr>
      </w:pPr>
      <w:r>
        <w:rPr>
          <w:rFonts w:cs="Times New Roman"/>
          <w:sz w:val="22"/>
        </w:rPr>
        <w:t xml:space="preserve"> </w:t>
      </w:r>
    </w:p>
    <w:p w14:paraId="695A8732">
      <w:pPr>
        <w:spacing w:after="0" w:line="240" w:lineRule="auto"/>
        <w:jc w:val="left"/>
        <w:rPr>
          <w:rFonts w:cs="Times New Roman"/>
          <w:sz w:val="22"/>
        </w:rPr>
      </w:pPr>
      <w:r>
        <w:rPr>
          <w:rFonts w:cs="Times New Roman"/>
          <w:sz w:val="22"/>
        </w:rPr>
        <w:t xml:space="preserve">        elif status == "CLOSED_OR_UNREACHABLE":</w:t>
      </w:r>
    </w:p>
    <w:p w14:paraId="45BB94A9">
      <w:pPr>
        <w:spacing w:after="0" w:line="240" w:lineRule="auto"/>
        <w:jc w:val="left"/>
        <w:rPr>
          <w:rFonts w:cs="Times New Roman"/>
          <w:sz w:val="22"/>
        </w:rPr>
      </w:pPr>
      <w:r>
        <w:rPr>
          <w:rFonts w:cs="Times New Roman"/>
          <w:sz w:val="22"/>
        </w:rPr>
        <w:t xml:space="preserve">            state["consecutive_failures"] += 1</w:t>
      </w:r>
    </w:p>
    <w:p w14:paraId="0CB33AC1">
      <w:pPr>
        <w:spacing w:after="0" w:line="240" w:lineRule="auto"/>
        <w:jc w:val="left"/>
        <w:rPr>
          <w:rFonts w:cs="Times New Roman"/>
          <w:sz w:val="22"/>
        </w:rPr>
      </w:pPr>
      <w:r>
        <w:rPr>
          <w:rFonts w:cs="Times New Roman"/>
          <w:sz w:val="22"/>
        </w:rPr>
        <w:t xml:space="preserve"> </w:t>
      </w:r>
    </w:p>
    <w:p w14:paraId="2AEEF9A1">
      <w:pPr>
        <w:spacing w:after="0" w:line="240" w:lineRule="auto"/>
        <w:jc w:val="left"/>
        <w:rPr>
          <w:rFonts w:cs="Times New Roman"/>
          <w:sz w:val="22"/>
        </w:rPr>
      </w:pPr>
      <w:r>
        <w:rPr>
          <w:rFonts w:cs="Times New Roman"/>
          <w:sz w:val="22"/>
        </w:rPr>
        <w:t xml:space="preserve">            if (</w:t>
      </w:r>
    </w:p>
    <w:p w14:paraId="3ECFC5A4">
      <w:pPr>
        <w:spacing w:after="0" w:line="240" w:lineRule="auto"/>
        <w:jc w:val="left"/>
        <w:rPr>
          <w:rFonts w:cs="Times New Roman"/>
          <w:sz w:val="22"/>
        </w:rPr>
      </w:pPr>
      <w:r>
        <w:rPr>
          <w:rFonts w:cs="Times New Roman"/>
          <w:sz w:val="22"/>
        </w:rPr>
        <w:t xml:space="preserve">                state["consecutive_failures"] &gt;= self.failure_threshold</w:t>
      </w:r>
    </w:p>
    <w:p w14:paraId="3284EF56">
      <w:pPr>
        <w:spacing w:after="0" w:line="240" w:lineRule="auto"/>
        <w:jc w:val="left"/>
        <w:rPr>
          <w:rFonts w:cs="Times New Roman"/>
          <w:sz w:val="22"/>
        </w:rPr>
      </w:pPr>
      <w:r>
        <w:rPr>
          <w:rFonts w:cs="Times New Roman"/>
          <w:sz w:val="22"/>
        </w:rPr>
        <w:t xml:space="preserve">                and not state["alert_active"]</w:t>
      </w:r>
    </w:p>
    <w:p w14:paraId="596623C4">
      <w:pPr>
        <w:spacing w:after="0" w:line="240" w:lineRule="auto"/>
        <w:jc w:val="left"/>
        <w:rPr>
          <w:rFonts w:cs="Times New Roman"/>
          <w:sz w:val="22"/>
        </w:rPr>
      </w:pPr>
      <w:r>
        <w:rPr>
          <w:rFonts w:cs="Times New Roman"/>
          <w:sz w:val="22"/>
        </w:rPr>
        <w:t xml:space="preserve">            ):</w:t>
      </w:r>
    </w:p>
    <w:p w14:paraId="53AA171E">
      <w:pPr>
        <w:spacing w:after="0" w:line="240" w:lineRule="auto"/>
        <w:jc w:val="left"/>
        <w:rPr>
          <w:rFonts w:cs="Times New Roman"/>
          <w:sz w:val="22"/>
        </w:rPr>
      </w:pPr>
      <w:r>
        <w:rPr>
          <w:rFonts w:cs="Times New Roman"/>
          <w:sz w:val="22"/>
        </w:rPr>
        <w:t xml:space="preserve">                state["alert_active"] = True</w:t>
      </w:r>
    </w:p>
    <w:p w14:paraId="3FEDD548">
      <w:pPr>
        <w:spacing w:after="0" w:line="240" w:lineRule="auto"/>
        <w:jc w:val="left"/>
        <w:rPr>
          <w:rFonts w:cs="Times New Roman"/>
          <w:sz w:val="22"/>
        </w:rPr>
      </w:pPr>
      <w:r>
        <w:rPr>
          <w:rFonts w:cs="Times New Roman"/>
          <w:sz w:val="22"/>
        </w:rPr>
        <w:t xml:space="preserve">                event = "SERVICE_FAILURE"</w:t>
      </w:r>
    </w:p>
    <w:p w14:paraId="3FB751B9">
      <w:pPr>
        <w:spacing w:after="0" w:line="240" w:lineRule="auto"/>
        <w:jc w:val="left"/>
        <w:rPr>
          <w:rFonts w:cs="Times New Roman"/>
          <w:sz w:val="22"/>
        </w:rPr>
      </w:pPr>
      <w:r>
        <w:rPr>
          <w:rFonts w:cs="Times New Roman"/>
          <w:sz w:val="22"/>
        </w:rPr>
        <w:t xml:space="preserve"> </w:t>
      </w:r>
    </w:p>
    <w:p w14:paraId="77274A19">
      <w:pPr>
        <w:spacing w:after="0" w:line="240" w:lineRule="auto"/>
        <w:jc w:val="left"/>
        <w:rPr>
          <w:rFonts w:cs="Times New Roman"/>
          <w:sz w:val="22"/>
        </w:rPr>
      </w:pPr>
      <w:r>
        <w:rPr>
          <w:rFonts w:cs="Times New Roman"/>
          <w:sz w:val="22"/>
        </w:rPr>
        <w:t xml:space="preserve">        if event:</w:t>
      </w:r>
    </w:p>
    <w:p w14:paraId="009ED95A">
      <w:pPr>
        <w:spacing w:after="0" w:line="240" w:lineRule="auto"/>
        <w:jc w:val="left"/>
        <w:rPr>
          <w:rFonts w:cs="Times New Roman"/>
          <w:sz w:val="22"/>
        </w:rPr>
      </w:pPr>
      <w:r>
        <w:rPr>
          <w:rFonts w:cs="Times New Roman"/>
          <w:sz w:val="22"/>
        </w:rPr>
        <w:t xml:space="preserve">            if event == "SERVICE_FAILURE":</w:t>
      </w:r>
    </w:p>
    <w:p w14:paraId="4FA8B31C">
      <w:pPr>
        <w:spacing w:after="0" w:line="240" w:lineRule="auto"/>
        <w:jc w:val="left"/>
        <w:rPr>
          <w:rFonts w:cs="Times New Roman"/>
          <w:sz w:val="22"/>
        </w:rPr>
      </w:pPr>
      <w:r>
        <w:rPr>
          <w:rFonts w:cs="Times New Roman"/>
          <w:sz w:val="22"/>
        </w:rPr>
        <w:t xml:space="preserve">                message = (</w:t>
      </w:r>
    </w:p>
    <w:p w14:paraId="02361362">
      <w:pPr>
        <w:spacing w:after="0" w:line="240" w:lineRule="auto"/>
        <w:jc w:val="left"/>
        <w:rPr>
          <w:rFonts w:cs="Times New Roman"/>
          <w:sz w:val="22"/>
        </w:rPr>
      </w:pPr>
      <w:r>
        <w:rPr>
          <w:rFonts w:cs="Times New Roman"/>
          <w:sz w:val="22"/>
        </w:rPr>
        <w:t xml:space="preserve">                    f"{device_name}: TCP port {port} failed "</w:t>
      </w:r>
    </w:p>
    <w:p w14:paraId="1DF51402">
      <w:pPr>
        <w:spacing w:after="0" w:line="240" w:lineRule="auto"/>
        <w:jc w:val="left"/>
        <w:rPr>
          <w:rFonts w:cs="Times New Roman"/>
          <w:sz w:val="22"/>
        </w:rPr>
      </w:pPr>
      <w:r>
        <w:rPr>
          <w:rFonts w:cs="Times New Roman"/>
          <w:sz w:val="22"/>
        </w:rPr>
        <w:t xml:space="preserve">                    f"{state['consecutive_failures']} consecutive "</w:t>
      </w:r>
    </w:p>
    <w:p w14:paraId="1ED3FD2B">
      <w:pPr>
        <w:spacing w:after="0" w:line="240" w:lineRule="auto"/>
        <w:jc w:val="left"/>
        <w:rPr>
          <w:rFonts w:cs="Times New Roman"/>
          <w:sz w:val="22"/>
        </w:rPr>
      </w:pPr>
      <w:r>
        <w:rPr>
          <w:rFonts w:cs="Times New Roman"/>
          <w:sz w:val="22"/>
        </w:rPr>
        <w:t xml:space="preserve">                    "checks. The host or service may be unreachable."</w:t>
      </w:r>
    </w:p>
    <w:p w14:paraId="6B328795">
      <w:pPr>
        <w:spacing w:after="0" w:line="240" w:lineRule="auto"/>
        <w:jc w:val="left"/>
        <w:rPr>
          <w:rFonts w:cs="Times New Roman"/>
          <w:sz w:val="22"/>
        </w:rPr>
      </w:pPr>
      <w:r>
        <w:rPr>
          <w:rFonts w:cs="Times New Roman"/>
          <w:sz w:val="22"/>
        </w:rPr>
        <w:t xml:space="preserve">                )</w:t>
      </w:r>
    </w:p>
    <w:p w14:paraId="670325F9">
      <w:pPr>
        <w:spacing w:after="0" w:line="240" w:lineRule="auto"/>
        <w:jc w:val="left"/>
        <w:rPr>
          <w:rFonts w:cs="Times New Roman"/>
          <w:sz w:val="22"/>
        </w:rPr>
      </w:pPr>
      <w:r>
        <w:rPr>
          <w:rFonts w:cs="Times New Roman"/>
          <w:sz w:val="22"/>
        </w:rPr>
        <w:t xml:space="preserve">            else:</w:t>
      </w:r>
    </w:p>
    <w:p w14:paraId="0B5A1C77">
      <w:pPr>
        <w:spacing w:after="0" w:line="240" w:lineRule="auto"/>
        <w:jc w:val="left"/>
        <w:rPr>
          <w:rFonts w:cs="Times New Roman"/>
          <w:sz w:val="22"/>
        </w:rPr>
      </w:pPr>
      <w:r>
        <w:rPr>
          <w:rFonts w:cs="Times New Roman"/>
          <w:sz w:val="22"/>
        </w:rPr>
        <w:t xml:space="preserve">                message = (</w:t>
      </w:r>
    </w:p>
    <w:p w14:paraId="4FE5510C">
      <w:pPr>
        <w:spacing w:after="0" w:line="240" w:lineRule="auto"/>
        <w:jc w:val="left"/>
        <w:rPr>
          <w:rFonts w:cs="Times New Roman"/>
          <w:sz w:val="22"/>
        </w:rPr>
      </w:pPr>
      <w:r>
        <w:rPr>
          <w:rFonts w:cs="Times New Roman"/>
          <w:sz w:val="22"/>
        </w:rPr>
        <w:t xml:space="preserve">                    f"{device_name}: TCP port {port} is reachable "</w:t>
      </w:r>
    </w:p>
    <w:p w14:paraId="4B157557">
      <w:pPr>
        <w:spacing w:after="0" w:line="240" w:lineRule="auto"/>
        <w:jc w:val="left"/>
        <w:rPr>
          <w:rFonts w:cs="Times New Roman"/>
          <w:sz w:val="22"/>
        </w:rPr>
      </w:pPr>
      <w:r>
        <w:rPr>
          <w:rFonts w:cs="Times New Roman"/>
          <w:sz w:val="22"/>
        </w:rPr>
        <w:t xml:space="preserve">                    "again after a service warning."</w:t>
      </w:r>
    </w:p>
    <w:p w14:paraId="355BD528">
      <w:pPr>
        <w:spacing w:after="0" w:line="240" w:lineRule="auto"/>
        <w:jc w:val="left"/>
        <w:rPr>
          <w:rFonts w:cs="Times New Roman"/>
          <w:sz w:val="22"/>
        </w:rPr>
      </w:pPr>
      <w:r>
        <w:rPr>
          <w:rFonts w:cs="Times New Roman"/>
          <w:sz w:val="22"/>
        </w:rPr>
        <w:t xml:space="preserve">                )</w:t>
      </w:r>
    </w:p>
    <w:p w14:paraId="74F7FD73">
      <w:pPr>
        <w:spacing w:after="0" w:line="240" w:lineRule="auto"/>
        <w:jc w:val="left"/>
        <w:rPr>
          <w:rFonts w:cs="Times New Roman"/>
          <w:sz w:val="22"/>
        </w:rPr>
      </w:pPr>
      <w:r>
        <w:rPr>
          <w:rFonts w:cs="Times New Roman"/>
          <w:sz w:val="22"/>
        </w:rPr>
        <w:t xml:space="preserve"> </w:t>
      </w:r>
    </w:p>
    <w:p w14:paraId="7EA805D2">
      <w:pPr>
        <w:spacing w:after="0" w:line="240" w:lineRule="auto"/>
        <w:jc w:val="left"/>
        <w:rPr>
          <w:rFonts w:cs="Times New Roman"/>
          <w:sz w:val="22"/>
        </w:rPr>
      </w:pPr>
      <w:r>
        <w:rPr>
          <w:rFonts w:cs="Times New Roman"/>
          <w:sz w:val="22"/>
        </w:rPr>
        <w:t xml:space="preserve">            return {</w:t>
      </w:r>
    </w:p>
    <w:p w14:paraId="567CBE8C">
      <w:pPr>
        <w:spacing w:after="0" w:line="240" w:lineRule="auto"/>
        <w:jc w:val="left"/>
        <w:rPr>
          <w:rFonts w:cs="Times New Roman"/>
          <w:sz w:val="22"/>
        </w:rPr>
      </w:pPr>
      <w:r>
        <w:rPr>
          <w:rFonts w:cs="Times New Roman"/>
          <w:sz w:val="22"/>
        </w:rPr>
        <w:t xml:space="preserve">                "event": event,</w:t>
      </w:r>
    </w:p>
    <w:p w14:paraId="2CBE97AD">
      <w:pPr>
        <w:spacing w:after="0" w:line="240" w:lineRule="auto"/>
        <w:jc w:val="left"/>
        <w:rPr>
          <w:rFonts w:cs="Times New Roman"/>
          <w:sz w:val="22"/>
        </w:rPr>
      </w:pPr>
      <w:r>
        <w:rPr>
          <w:rFonts w:cs="Times New Roman"/>
          <w:sz w:val="22"/>
        </w:rPr>
        <w:t xml:space="preserve">                "device_name": device_name,</w:t>
      </w:r>
    </w:p>
    <w:p w14:paraId="48C3CC01">
      <w:pPr>
        <w:spacing w:after="0" w:line="240" w:lineRule="auto"/>
        <w:jc w:val="left"/>
        <w:rPr>
          <w:rFonts w:cs="Times New Roman"/>
          <w:sz w:val="22"/>
        </w:rPr>
      </w:pPr>
      <w:r>
        <w:rPr>
          <w:rFonts w:cs="Times New Roman"/>
          <w:sz w:val="22"/>
        </w:rPr>
        <w:t xml:space="preserve">                "ip": ip,</w:t>
      </w:r>
    </w:p>
    <w:p w14:paraId="2ACEF8CC">
      <w:pPr>
        <w:spacing w:after="0" w:line="240" w:lineRule="auto"/>
        <w:jc w:val="left"/>
        <w:rPr>
          <w:rFonts w:cs="Times New Roman"/>
          <w:sz w:val="22"/>
        </w:rPr>
      </w:pPr>
      <w:r>
        <w:rPr>
          <w:rFonts w:cs="Times New Roman"/>
          <w:sz w:val="22"/>
        </w:rPr>
        <w:t xml:space="preserve">                "port": port,</w:t>
      </w:r>
    </w:p>
    <w:p w14:paraId="0DE3ABBA">
      <w:pPr>
        <w:spacing w:after="0" w:line="240" w:lineRule="auto"/>
        <w:jc w:val="left"/>
        <w:rPr>
          <w:rFonts w:cs="Times New Roman"/>
          <w:sz w:val="22"/>
        </w:rPr>
      </w:pPr>
      <w:r>
        <w:rPr>
          <w:rFonts w:cs="Times New Roman"/>
          <w:sz w:val="22"/>
        </w:rPr>
        <w:t xml:space="preserve">                "time": datetime.now().strftime("%Y-%m-%d %H:%M:%S"),</w:t>
      </w:r>
    </w:p>
    <w:p w14:paraId="55D45324">
      <w:pPr>
        <w:spacing w:after="0" w:line="240" w:lineRule="auto"/>
        <w:jc w:val="left"/>
        <w:rPr>
          <w:rFonts w:cs="Times New Roman"/>
          <w:sz w:val="22"/>
        </w:rPr>
      </w:pPr>
      <w:r>
        <w:rPr>
          <w:rFonts w:cs="Times New Roman"/>
          <w:sz w:val="22"/>
        </w:rPr>
        <w:t xml:space="preserve">                "message": message,</w:t>
      </w:r>
    </w:p>
    <w:p w14:paraId="58D1963A">
      <w:pPr>
        <w:spacing w:after="0" w:line="240" w:lineRule="auto"/>
        <w:jc w:val="left"/>
        <w:rPr>
          <w:rFonts w:cs="Times New Roman"/>
          <w:sz w:val="22"/>
        </w:rPr>
      </w:pPr>
      <w:r>
        <w:rPr>
          <w:rFonts w:cs="Times New Roman"/>
          <w:sz w:val="22"/>
        </w:rPr>
        <w:t xml:space="preserve">            }</w:t>
      </w:r>
    </w:p>
    <w:p w14:paraId="4D3418D4">
      <w:pPr>
        <w:spacing w:after="0" w:line="240" w:lineRule="auto"/>
        <w:jc w:val="left"/>
        <w:rPr>
          <w:rFonts w:cs="Times New Roman"/>
          <w:sz w:val="22"/>
        </w:rPr>
      </w:pPr>
      <w:r>
        <w:rPr>
          <w:rFonts w:cs="Times New Roman"/>
          <w:sz w:val="22"/>
        </w:rPr>
        <w:t xml:space="preserve"> </w:t>
      </w:r>
    </w:p>
    <w:p w14:paraId="44848853">
      <w:pPr>
        <w:spacing w:after="0" w:line="240" w:lineRule="auto"/>
        <w:jc w:val="left"/>
        <w:rPr>
          <w:rFonts w:cs="Times New Roman"/>
          <w:sz w:val="22"/>
        </w:rPr>
      </w:pPr>
      <w:r>
        <w:rPr>
          <w:rFonts w:cs="Times New Roman"/>
          <w:sz w:val="22"/>
        </w:rPr>
        <w:t xml:space="preserve">        return None</w:t>
      </w:r>
    </w:p>
    <w:p w14:paraId="008D3E16">
      <w:pPr>
        <w:spacing w:after="0" w:line="240" w:lineRule="auto"/>
        <w:jc w:val="left"/>
        <w:rPr>
          <w:rFonts w:cs="Times New Roman"/>
          <w:sz w:val="22"/>
        </w:rPr>
      </w:pPr>
      <w:r>
        <w:rPr>
          <w:rFonts w:cs="Times New Roman"/>
          <w:sz w:val="22"/>
        </w:rPr>
        <w:t xml:space="preserve"> </w:t>
      </w:r>
    </w:p>
    <w:p w14:paraId="44DA35B3">
      <w:pPr>
        <w:keepNext/>
        <w:rPr>
          <w:rFonts w:cs="Times New Roman"/>
          <w:sz w:val="22"/>
        </w:rPr>
      </w:pPr>
      <w:r>
        <w:rPr>
          <w:rFonts w:cs="Times New Roman"/>
          <w:b/>
          <w:sz w:val="22"/>
        </w:rPr>
        <w:t>A.6 history.py</w:t>
      </w:r>
    </w:p>
    <w:p w14:paraId="78295AFF">
      <w:pPr>
        <w:spacing w:after="0" w:line="240" w:lineRule="auto"/>
        <w:jc w:val="left"/>
        <w:rPr>
          <w:rFonts w:cs="Times New Roman"/>
          <w:sz w:val="22"/>
        </w:rPr>
      </w:pPr>
      <w:r>
        <w:rPr>
          <w:rFonts w:cs="Times New Roman"/>
          <w:sz w:val="22"/>
        </w:rPr>
        <w:t xml:space="preserve"> </w:t>
      </w:r>
    </w:p>
    <w:p w14:paraId="508D56B7">
      <w:pPr>
        <w:spacing w:after="0" w:line="240" w:lineRule="auto"/>
        <w:jc w:val="left"/>
        <w:rPr>
          <w:rFonts w:cs="Times New Roman"/>
          <w:sz w:val="22"/>
        </w:rPr>
      </w:pPr>
      <w:r>
        <w:rPr>
          <w:rFonts w:cs="Times New Roman"/>
          <w:sz w:val="22"/>
        </w:rPr>
        <w:t>import csv</w:t>
      </w:r>
    </w:p>
    <w:p w14:paraId="099799A7">
      <w:pPr>
        <w:spacing w:after="0" w:line="240" w:lineRule="auto"/>
        <w:jc w:val="left"/>
        <w:rPr>
          <w:rFonts w:cs="Times New Roman"/>
          <w:sz w:val="22"/>
        </w:rPr>
      </w:pPr>
      <w:r>
        <w:rPr>
          <w:rFonts w:cs="Times New Roman"/>
          <w:sz w:val="22"/>
        </w:rPr>
        <w:t>import os</w:t>
      </w:r>
    </w:p>
    <w:p w14:paraId="5D3D57BE">
      <w:pPr>
        <w:spacing w:after="0" w:line="240" w:lineRule="auto"/>
        <w:jc w:val="left"/>
        <w:rPr>
          <w:rFonts w:cs="Times New Roman"/>
          <w:sz w:val="22"/>
        </w:rPr>
      </w:pPr>
      <w:r>
        <w:rPr>
          <w:rFonts w:cs="Times New Roman"/>
          <w:sz w:val="22"/>
        </w:rPr>
        <w:t>from datetime import datetime</w:t>
      </w:r>
    </w:p>
    <w:p w14:paraId="50F970B1">
      <w:pPr>
        <w:spacing w:after="0" w:line="240" w:lineRule="auto"/>
        <w:jc w:val="left"/>
        <w:rPr>
          <w:rFonts w:cs="Times New Roman"/>
          <w:sz w:val="22"/>
        </w:rPr>
      </w:pPr>
      <w:r>
        <w:rPr>
          <w:rFonts w:cs="Times New Roman"/>
          <w:sz w:val="22"/>
        </w:rPr>
        <w:t xml:space="preserve"> </w:t>
      </w:r>
    </w:p>
    <w:p w14:paraId="3B962778">
      <w:pPr>
        <w:spacing w:after="0" w:line="240" w:lineRule="auto"/>
        <w:jc w:val="left"/>
        <w:rPr>
          <w:rFonts w:cs="Times New Roman"/>
          <w:sz w:val="22"/>
        </w:rPr>
      </w:pPr>
      <w:r>
        <w:rPr>
          <w:rFonts w:cs="Times New Roman"/>
          <w:sz w:val="22"/>
        </w:rPr>
        <w:t>HISTORY_FILE = "monitoring_history.csv"</w:t>
      </w:r>
    </w:p>
    <w:p w14:paraId="721F8158">
      <w:pPr>
        <w:spacing w:after="0" w:line="240" w:lineRule="auto"/>
        <w:jc w:val="left"/>
        <w:rPr>
          <w:rFonts w:cs="Times New Roman"/>
          <w:sz w:val="22"/>
        </w:rPr>
      </w:pPr>
      <w:r>
        <w:rPr>
          <w:rFonts w:cs="Times New Roman"/>
          <w:sz w:val="22"/>
        </w:rPr>
        <w:t xml:space="preserve"> </w:t>
      </w:r>
    </w:p>
    <w:p w14:paraId="3F432F65">
      <w:pPr>
        <w:spacing w:after="0" w:line="240" w:lineRule="auto"/>
        <w:jc w:val="left"/>
        <w:rPr>
          <w:rFonts w:cs="Times New Roman"/>
          <w:sz w:val="22"/>
        </w:rPr>
      </w:pPr>
      <w:r>
        <w:rPr>
          <w:rFonts w:cs="Times New Roman"/>
          <w:sz w:val="22"/>
        </w:rPr>
        <w:t xml:space="preserve"> </w:t>
      </w:r>
    </w:p>
    <w:p w14:paraId="100851BE">
      <w:pPr>
        <w:spacing w:after="0" w:line="240" w:lineRule="auto"/>
        <w:jc w:val="left"/>
        <w:rPr>
          <w:rFonts w:cs="Times New Roman"/>
          <w:sz w:val="22"/>
        </w:rPr>
      </w:pPr>
      <w:r>
        <w:rPr>
          <w:rFonts w:cs="Times New Roman"/>
          <w:sz w:val="22"/>
        </w:rPr>
        <w:t>def save_history(device_name, ip, result):</w:t>
      </w:r>
    </w:p>
    <w:p w14:paraId="1BF3892D">
      <w:pPr>
        <w:spacing w:after="0" w:line="240" w:lineRule="auto"/>
        <w:jc w:val="left"/>
        <w:rPr>
          <w:rFonts w:cs="Times New Roman"/>
          <w:sz w:val="22"/>
        </w:rPr>
      </w:pPr>
      <w:r>
        <w:rPr>
          <w:rFonts w:cs="Times New Roman"/>
          <w:sz w:val="22"/>
        </w:rPr>
        <w:t xml:space="preserve">    file_exists = os.path.exists(HISTORY_FILE)</w:t>
      </w:r>
    </w:p>
    <w:p w14:paraId="5D374200">
      <w:pPr>
        <w:spacing w:after="0" w:line="240" w:lineRule="auto"/>
        <w:jc w:val="left"/>
        <w:rPr>
          <w:rFonts w:cs="Times New Roman"/>
          <w:sz w:val="22"/>
        </w:rPr>
      </w:pPr>
      <w:r>
        <w:rPr>
          <w:rFonts w:cs="Times New Roman"/>
          <w:sz w:val="22"/>
        </w:rPr>
        <w:t xml:space="preserve"> </w:t>
      </w:r>
    </w:p>
    <w:p w14:paraId="4590CABF">
      <w:pPr>
        <w:spacing w:after="0" w:line="240" w:lineRule="auto"/>
        <w:jc w:val="left"/>
        <w:rPr>
          <w:rFonts w:cs="Times New Roman"/>
          <w:sz w:val="22"/>
        </w:rPr>
      </w:pPr>
      <w:r>
        <w:rPr>
          <w:rFonts w:cs="Times New Roman"/>
          <w:sz w:val="22"/>
        </w:rPr>
        <w:t xml:space="preserve">    with open(HISTORY_FILE, "a", newline="") as file:</w:t>
      </w:r>
    </w:p>
    <w:p w14:paraId="2D100F8E">
      <w:pPr>
        <w:spacing w:after="0" w:line="240" w:lineRule="auto"/>
        <w:jc w:val="left"/>
        <w:rPr>
          <w:rFonts w:cs="Times New Roman"/>
          <w:sz w:val="22"/>
        </w:rPr>
      </w:pPr>
      <w:r>
        <w:rPr>
          <w:rFonts w:cs="Times New Roman"/>
          <w:sz w:val="22"/>
        </w:rPr>
        <w:t xml:space="preserve">        writer = csv.writer(file)</w:t>
      </w:r>
    </w:p>
    <w:p w14:paraId="4FB1E9CB">
      <w:pPr>
        <w:spacing w:after="0" w:line="240" w:lineRule="auto"/>
        <w:jc w:val="left"/>
        <w:rPr>
          <w:rFonts w:cs="Times New Roman"/>
          <w:sz w:val="22"/>
        </w:rPr>
      </w:pPr>
      <w:r>
        <w:rPr>
          <w:rFonts w:cs="Times New Roman"/>
          <w:sz w:val="22"/>
        </w:rPr>
        <w:t xml:space="preserve"> </w:t>
      </w:r>
    </w:p>
    <w:p w14:paraId="509468D2">
      <w:pPr>
        <w:spacing w:after="0" w:line="240" w:lineRule="auto"/>
        <w:jc w:val="left"/>
        <w:rPr>
          <w:rFonts w:cs="Times New Roman"/>
          <w:sz w:val="22"/>
        </w:rPr>
      </w:pPr>
      <w:r>
        <w:rPr>
          <w:rFonts w:cs="Times New Roman"/>
          <w:sz w:val="22"/>
        </w:rPr>
        <w:t xml:space="preserve">        if not file_exists:</w:t>
      </w:r>
    </w:p>
    <w:p w14:paraId="7D9B831E">
      <w:pPr>
        <w:spacing w:after="0" w:line="240" w:lineRule="auto"/>
        <w:jc w:val="left"/>
        <w:rPr>
          <w:rFonts w:cs="Times New Roman"/>
          <w:sz w:val="22"/>
        </w:rPr>
      </w:pPr>
      <w:r>
        <w:rPr>
          <w:rFonts w:cs="Times New Roman"/>
          <w:sz w:val="22"/>
        </w:rPr>
        <w:t xml:space="preserve">            writer.writerow([</w:t>
      </w:r>
    </w:p>
    <w:p w14:paraId="129E3B0D">
      <w:pPr>
        <w:spacing w:after="0" w:line="240" w:lineRule="auto"/>
        <w:jc w:val="left"/>
        <w:rPr>
          <w:rFonts w:cs="Times New Roman"/>
          <w:sz w:val="22"/>
        </w:rPr>
      </w:pPr>
      <w:r>
        <w:rPr>
          <w:rFonts w:cs="Times New Roman"/>
          <w:sz w:val="22"/>
        </w:rPr>
        <w:t xml:space="preserve">                "timestamp",</w:t>
      </w:r>
    </w:p>
    <w:p w14:paraId="3B03E372">
      <w:pPr>
        <w:spacing w:after="0" w:line="240" w:lineRule="auto"/>
        <w:jc w:val="left"/>
        <w:rPr>
          <w:rFonts w:cs="Times New Roman"/>
          <w:sz w:val="22"/>
        </w:rPr>
      </w:pPr>
      <w:r>
        <w:rPr>
          <w:rFonts w:cs="Times New Roman"/>
          <w:sz w:val="22"/>
        </w:rPr>
        <w:t xml:space="preserve">                "device_name",</w:t>
      </w:r>
    </w:p>
    <w:p w14:paraId="1121F0C5">
      <w:pPr>
        <w:spacing w:after="0" w:line="240" w:lineRule="auto"/>
        <w:jc w:val="left"/>
        <w:rPr>
          <w:rFonts w:cs="Times New Roman"/>
          <w:sz w:val="22"/>
        </w:rPr>
      </w:pPr>
      <w:r>
        <w:rPr>
          <w:rFonts w:cs="Times New Roman"/>
          <w:sz w:val="22"/>
        </w:rPr>
        <w:t xml:space="preserve">                "ip_address",</w:t>
      </w:r>
    </w:p>
    <w:p w14:paraId="3690F795">
      <w:pPr>
        <w:spacing w:after="0" w:line="240" w:lineRule="auto"/>
        <w:jc w:val="left"/>
        <w:rPr>
          <w:rFonts w:cs="Times New Roman"/>
          <w:sz w:val="22"/>
        </w:rPr>
      </w:pPr>
      <w:r>
        <w:rPr>
          <w:rFonts w:cs="Times New Roman"/>
          <w:sz w:val="22"/>
        </w:rPr>
        <w:t xml:space="preserve">                "status",</w:t>
      </w:r>
    </w:p>
    <w:p w14:paraId="237E86EB">
      <w:pPr>
        <w:spacing w:after="0" w:line="240" w:lineRule="auto"/>
        <w:jc w:val="left"/>
        <w:rPr>
          <w:rFonts w:cs="Times New Roman"/>
          <w:sz w:val="22"/>
        </w:rPr>
      </w:pPr>
      <w:r>
        <w:rPr>
          <w:rFonts w:cs="Times New Roman"/>
          <w:sz w:val="22"/>
        </w:rPr>
        <w:t xml:space="preserve">                "packets_sent",</w:t>
      </w:r>
    </w:p>
    <w:p w14:paraId="407DE224">
      <w:pPr>
        <w:spacing w:after="0" w:line="240" w:lineRule="auto"/>
        <w:jc w:val="left"/>
        <w:rPr>
          <w:rFonts w:cs="Times New Roman"/>
          <w:sz w:val="22"/>
        </w:rPr>
      </w:pPr>
      <w:r>
        <w:rPr>
          <w:rFonts w:cs="Times New Roman"/>
          <w:sz w:val="22"/>
        </w:rPr>
        <w:t xml:space="preserve">                "packets_received",</w:t>
      </w:r>
    </w:p>
    <w:p w14:paraId="045CA46D">
      <w:pPr>
        <w:spacing w:after="0" w:line="240" w:lineRule="auto"/>
        <w:jc w:val="left"/>
        <w:rPr>
          <w:rFonts w:cs="Times New Roman"/>
          <w:sz w:val="22"/>
        </w:rPr>
      </w:pPr>
      <w:r>
        <w:rPr>
          <w:rFonts w:cs="Times New Roman"/>
          <w:sz w:val="22"/>
        </w:rPr>
        <w:t xml:space="preserve">                "packet_loss_percent",</w:t>
      </w:r>
    </w:p>
    <w:p w14:paraId="7B6C865D">
      <w:pPr>
        <w:spacing w:after="0" w:line="240" w:lineRule="auto"/>
        <w:jc w:val="left"/>
        <w:rPr>
          <w:rFonts w:cs="Times New Roman"/>
          <w:sz w:val="22"/>
        </w:rPr>
      </w:pPr>
      <w:r>
        <w:rPr>
          <w:rFonts w:cs="Times New Roman"/>
          <w:sz w:val="22"/>
        </w:rPr>
        <w:t xml:space="preserve">                "average_latency_ms"</w:t>
      </w:r>
    </w:p>
    <w:p w14:paraId="28B52F86">
      <w:pPr>
        <w:spacing w:after="0" w:line="240" w:lineRule="auto"/>
        <w:jc w:val="left"/>
        <w:rPr>
          <w:rFonts w:cs="Times New Roman"/>
          <w:sz w:val="22"/>
        </w:rPr>
      </w:pPr>
      <w:r>
        <w:rPr>
          <w:rFonts w:cs="Times New Roman"/>
          <w:sz w:val="22"/>
        </w:rPr>
        <w:t xml:space="preserve">            ])</w:t>
      </w:r>
    </w:p>
    <w:p w14:paraId="2C2AECFD">
      <w:pPr>
        <w:spacing w:after="0" w:line="240" w:lineRule="auto"/>
        <w:jc w:val="left"/>
        <w:rPr>
          <w:rFonts w:cs="Times New Roman"/>
          <w:sz w:val="22"/>
        </w:rPr>
      </w:pPr>
      <w:r>
        <w:rPr>
          <w:rFonts w:cs="Times New Roman"/>
          <w:sz w:val="22"/>
        </w:rPr>
        <w:t xml:space="preserve"> </w:t>
      </w:r>
    </w:p>
    <w:p w14:paraId="24D2D4F6">
      <w:pPr>
        <w:spacing w:after="0" w:line="240" w:lineRule="auto"/>
        <w:jc w:val="left"/>
        <w:rPr>
          <w:rFonts w:cs="Times New Roman"/>
          <w:sz w:val="22"/>
        </w:rPr>
      </w:pPr>
      <w:r>
        <w:rPr>
          <w:rFonts w:cs="Times New Roman"/>
          <w:sz w:val="22"/>
        </w:rPr>
        <w:t xml:space="preserve">        writer.writerow([</w:t>
      </w:r>
    </w:p>
    <w:p w14:paraId="4B309ED0">
      <w:pPr>
        <w:spacing w:after="0" w:line="240" w:lineRule="auto"/>
        <w:jc w:val="left"/>
        <w:rPr>
          <w:rFonts w:cs="Times New Roman"/>
          <w:sz w:val="22"/>
        </w:rPr>
      </w:pPr>
      <w:r>
        <w:rPr>
          <w:rFonts w:cs="Times New Roman"/>
          <w:sz w:val="22"/>
        </w:rPr>
        <w:t xml:space="preserve">            datetime.now().strftime("%Y-%m-%d %H:%M:%S"),</w:t>
      </w:r>
    </w:p>
    <w:p w14:paraId="3D2FEA12">
      <w:pPr>
        <w:spacing w:after="0" w:line="240" w:lineRule="auto"/>
        <w:jc w:val="left"/>
        <w:rPr>
          <w:rFonts w:cs="Times New Roman"/>
          <w:sz w:val="22"/>
        </w:rPr>
      </w:pPr>
      <w:r>
        <w:rPr>
          <w:rFonts w:cs="Times New Roman"/>
          <w:sz w:val="22"/>
        </w:rPr>
        <w:t xml:space="preserve">            device_name,</w:t>
      </w:r>
    </w:p>
    <w:p w14:paraId="1045F2E6">
      <w:pPr>
        <w:spacing w:after="0" w:line="240" w:lineRule="auto"/>
        <w:jc w:val="left"/>
        <w:rPr>
          <w:rFonts w:cs="Times New Roman"/>
          <w:sz w:val="22"/>
        </w:rPr>
      </w:pPr>
      <w:r>
        <w:rPr>
          <w:rFonts w:cs="Times New Roman"/>
          <w:sz w:val="22"/>
        </w:rPr>
        <w:t xml:space="preserve">            ip,</w:t>
      </w:r>
    </w:p>
    <w:p w14:paraId="7359A201">
      <w:pPr>
        <w:spacing w:after="0" w:line="240" w:lineRule="auto"/>
        <w:jc w:val="left"/>
        <w:rPr>
          <w:rFonts w:cs="Times New Roman"/>
          <w:sz w:val="22"/>
        </w:rPr>
      </w:pPr>
      <w:r>
        <w:rPr>
          <w:rFonts w:cs="Times New Roman"/>
          <w:sz w:val="22"/>
        </w:rPr>
        <w:t xml:space="preserve">            result["status"],</w:t>
      </w:r>
    </w:p>
    <w:p w14:paraId="0D81F0E0">
      <w:pPr>
        <w:spacing w:after="0" w:line="240" w:lineRule="auto"/>
        <w:jc w:val="left"/>
        <w:rPr>
          <w:rFonts w:cs="Times New Roman"/>
          <w:sz w:val="22"/>
        </w:rPr>
      </w:pPr>
      <w:r>
        <w:rPr>
          <w:rFonts w:cs="Times New Roman"/>
          <w:sz w:val="22"/>
        </w:rPr>
        <w:t xml:space="preserve">            result["packets_sent"],</w:t>
      </w:r>
    </w:p>
    <w:p w14:paraId="4B36A81E">
      <w:pPr>
        <w:spacing w:after="0" w:line="240" w:lineRule="auto"/>
        <w:jc w:val="left"/>
        <w:rPr>
          <w:rFonts w:cs="Times New Roman"/>
          <w:sz w:val="22"/>
        </w:rPr>
      </w:pPr>
      <w:r>
        <w:rPr>
          <w:rFonts w:cs="Times New Roman"/>
          <w:sz w:val="22"/>
        </w:rPr>
        <w:t xml:space="preserve">            result["packets_received"],</w:t>
      </w:r>
    </w:p>
    <w:p w14:paraId="6FAA22DC">
      <w:pPr>
        <w:spacing w:after="0" w:line="240" w:lineRule="auto"/>
        <w:jc w:val="left"/>
        <w:rPr>
          <w:rFonts w:cs="Times New Roman"/>
          <w:sz w:val="22"/>
        </w:rPr>
      </w:pPr>
      <w:r>
        <w:rPr>
          <w:rFonts w:cs="Times New Roman"/>
          <w:sz w:val="22"/>
        </w:rPr>
        <w:t xml:space="preserve">            round(result["packet_loss"], 1),</w:t>
      </w:r>
    </w:p>
    <w:p w14:paraId="43CCADBA">
      <w:pPr>
        <w:spacing w:after="0" w:line="240" w:lineRule="auto"/>
        <w:jc w:val="left"/>
        <w:rPr>
          <w:rFonts w:cs="Times New Roman"/>
          <w:sz w:val="22"/>
        </w:rPr>
      </w:pPr>
      <w:r>
        <w:rPr>
          <w:rFonts w:cs="Times New Roman"/>
          <w:sz w:val="22"/>
        </w:rPr>
        <w:t xml:space="preserve">            result["average_latency"]</w:t>
      </w:r>
    </w:p>
    <w:p w14:paraId="692545AC">
      <w:pPr>
        <w:spacing w:after="0" w:line="240" w:lineRule="auto"/>
        <w:jc w:val="left"/>
        <w:rPr>
          <w:rFonts w:cs="Times New Roman"/>
          <w:sz w:val="22"/>
        </w:rPr>
      </w:pPr>
      <w:r>
        <w:rPr>
          <w:rFonts w:cs="Times New Roman"/>
          <w:sz w:val="22"/>
        </w:rPr>
        <w:t xml:space="preserve">        ])</w:t>
      </w:r>
    </w:p>
    <w:p w14:paraId="1C31D1E2">
      <w:pPr>
        <w:spacing w:after="0" w:line="240" w:lineRule="auto"/>
        <w:jc w:val="left"/>
        <w:rPr>
          <w:rFonts w:cs="Times New Roman"/>
          <w:sz w:val="22"/>
        </w:rPr>
      </w:pPr>
      <w:r>
        <w:rPr>
          <w:rFonts w:cs="Times New Roman"/>
          <w:sz w:val="22"/>
        </w:rPr>
        <w:t xml:space="preserve"> </w:t>
      </w:r>
    </w:p>
    <w:p w14:paraId="656FE2E3">
      <w:pPr>
        <w:keepNext/>
        <w:rPr>
          <w:rFonts w:cs="Times New Roman"/>
          <w:sz w:val="22"/>
        </w:rPr>
      </w:pPr>
      <w:r>
        <w:rPr>
          <w:rFonts w:cs="Times New Roman"/>
          <w:b/>
          <w:sz w:val="22"/>
        </w:rPr>
        <w:t>A.7 incident_history.py</w:t>
      </w:r>
    </w:p>
    <w:p w14:paraId="1E86833E">
      <w:pPr>
        <w:spacing w:after="0" w:line="240" w:lineRule="auto"/>
        <w:jc w:val="left"/>
        <w:rPr>
          <w:rFonts w:cs="Times New Roman"/>
          <w:sz w:val="22"/>
        </w:rPr>
      </w:pPr>
      <w:r>
        <w:rPr>
          <w:rFonts w:cs="Times New Roman"/>
          <w:sz w:val="22"/>
        </w:rPr>
        <w:t xml:space="preserve"> </w:t>
      </w:r>
    </w:p>
    <w:p w14:paraId="25F9BB41">
      <w:pPr>
        <w:spacing w:after="0" w:line="240" w:lineRule="auto"/>
        <w:jc w:val="left"/>
        <w:rPr>
          <w:rFonts w:cs="Times New Roman"/>
          <w:sz w:val="22"/>
        </w:rPr>
      </w:pPr>
      <w:r>
        <w:rPr>
          <w:rFonts w:cs="Times New Roman"/>
          <w:sz w:val="22"/>
        </w:rPr>
        <w:t>import sqlite3</w:t>
      </w:r>
    </w:p>
    <w:p w14:paraId="0E6774C7">
      <w:pPr>
        <w:spacing w:after="0" w:line="240" w:lineRule="auto"/>
        <w:jc w:val="left"/>
        <w:rPr>
          <w:rFonts w:cs="Times New Roman"/>
          <w:sz w:val="22"/>
        </w:rPr>
      </w:pPr>
      <w:r>
        <w:rPr>
          <w:rFonts w:cs="Times New Roman"/>
          <w:sz w:val="22"/>
        </w:rPr>
        <w:t>from datetime import datetime</w:t>
      </w:r>
    </w:p>
    <w:p w14:paraId="1F92DC4A">
      <w:pPr>
        <w:spacing w:after="0" w:line="240" w:lineRule="auto"/>
        <w:jc w:val="left"/>
        <w:rPr>
          <w:rFonts w:cs="Times New Roman"/>
          <w:sz w:val="22"/>
        </w:rPr>
      </w:pPr>
      <w:r>
        <w:rPr>
          <w:rFonts w:cs="Times New Roman"/>
          <w:sz w:val="22"/>
        </w:rPr>
        <w:t xml:space="preserve"> </w:t>
      </w:r>
    </w:p>
    <w:p w14:paraId="25813766">
      <w:pPr>
        <w:spacing w:after="0" w:line="240" w:lineRule="auto"/>
        <w:jc w:val="left"/>
        <w:rPr>
          <w:rFonts w:cs="Times New Roman"/>
          <w:sz w:val="22"/>
        </w:rPr>
      </w:pPr>
      <w:r>
        <w:rPr>
          <w:rFonts w:cs="Times New Roman"/>
          <w:sz w:val="22"/>
        </w:rPr>
        <w:t>DB_NAME = "incident_history.db"</w:t>
      </w:r>
    </w:p>
    <w:p w14:paraId="7A3D1E23">
      <w:pPr>
        <w:spacing w:after="0" w:line="240" w:lineRule="auto"/>
        <w:jc w:val="left"/>
        <w:rPr>
          <w:rFonts w:cs="Times New Roman"/>
          <w:sz w:val="22"/>
        </w:rPr>
      </w:pPr>
      <w:r>
        <w:rPr>
          <w:rFonts w:cs="Times New Roman"/>
          <w:sz w:val="22"/>
        </w:rPr>
        <w:t xml:space="preserve"> </w:t>
      </w:r>
    </w:p>
    <w:p w14:paraId="204D1291">
      <w:pPr>
        <w:spacing w:after="0" w:line="240" w:lineRule="auto"/>
        <w:jc w:val="left"/>
        <w:rPr>
          <w:rFonts w:cs="Times New Roman"/>
          <w:sz w:val="22"/>
        </w:rPr>
      </w:pPr>
      <w:r>
        <w:rPr>
          <w:rFonts w:cs="Times New Roman"/>
          <w:sz w:val="22"/>
        </w:rPr>
        <w:t xml:space="preserve"> </w:t>
      </w:r>
    </w:p>
    <w:p w14:paraId="774E6CAE">
      <w:pPr>
        <w:spacing w:after="0" w:line="240" w:lineRule="auto"/>
        <w:jc w:val="left"/>
        <w:rPr>
          <w:rFonts w:cs="Times New Roman"/>
          <w:sz w:val="22"/>
        </w:rPr>
      </w:pPr>
      <w:r>
        <w:rPr>
          <w:rFonts w:cs="Times New Roman"/>
          <w:sz w:val="22"/>
        </w:rPr>
        <w:t>def initialize_database():</w:t>
      </w:r>
    </w:p>
    <w:p w14:paraId="561FFDFB">
      <w:pPr>
        <w:spacing w:after="0" w:line="240" w:lineRule="auto"/>
        <w:jc w:val="left"/>
        <w:rPr>
          <w:rFonts w:cs="Times New Roman"/>
          <w:sz w:val="22"/>
        </w:rPr>
      </w:pPr>
      <w:r>
        <w:rPr>
          <w:rFonts w:cs="Times New Roman"/>
          <w:sz w:val="22"/>
        </w:rPr>
        <w:t xml:space="preserve">    """Create the incident table if it does not exist."""</w:t>
      </w:r>
    </w:p>
    <w:p w14:paraId="61A95B11">
      <w:pPr>
        <w:spacing w:after="0" w:line="240" w:lineRule="auto"/>
        <w:jc w:val="left"/>
        <w:rPr>
          <w:rFonts w:cs="Times New Roman"/>
          <w:sz w:val="22"/>
        </w:rPr>
      </w:pPr>
      <w:r>
        <w:rPr>
          <w:rFonts w:cs="Times New Roman"/>
          <w:sz w:val="22"/>
        </w:rPr>
        <w:t xml:space="preserve">    with sqlite3.connect(DB_NAME) as connection:</w:t>
      </w:r>
    </w:p>
    <w:p w14:paraId="67E8E422">
      <w:pPr>
        <w:spacing w:after="0" w:line="240" w:lineRule="auto"/>
        <w:jc w:val="left"/>
        <w:rPr>
          <w:rFonts w:cs="Times New Roman"/>
          <w:sz w:val="22"/>
        </w:rPr>
      </w:pPr>
      <w:r>
        <w:rPr>
          <w:rFonts w:cs="Times New Roman"/>
          <w:sz w:val="22"/>
        </w:rPr>
        <w:t xml:space="preserve">        connection.execute("""</w:t>
      </w:r>
    </w:p>
    <w:p w14:paraId="573E03DD">
      <w:pPr>
        <w:spacing w:after="0" w:line="240" w:lineRule="auto"/>
        <w:jc w:val="left"/>
        <w:rPr>
          <w:rFonts w:cs="Times New Roman"/>
          <w:sz w:val="22"/>
        </w:rPr>
      </w:pPr>
      <w:r>
        <w:rPr>
          <w:rFonts w:cs="Times New Roman"/>
          <w:sz w:val="22"/>
        </w:rPr>
        <w:t xml:space="preserve">            CREATE TABLE IF NOT EXISTS incidents (</w:t>
      </w:r>
    </w:p>
    <w:p w14:paraId="7D17CC68">
      <w:pPr>
        <w:spacing w:after="0" w:line="240" w:lineRule="auto"/>
        <w:jc w:val="left"/>
        <w:rPr>
          <w:rFonts w:cs="Times New Roman"/>
          <w:sz w:val="22"/>
        </w:rPr>
      </w:pPr>
      <w:r>
        <w:rPr>
          <w:rFonts w:cs="Times New Roman"/>
          <w:sz w:val="22"/>
        </w:rPr>
        <w:t xml:space="preserve">                id INTEGER PRIMARY KEY AUTOINCREMENT,</w:t>
      </w:r>
    </w:p>
    <w:p w14:paraId="1DDEBFE0">
      <w:pPr>
        <w:spacing w:after="0" w:line="240" w:lineRule="auto"/>
        <w:jc w:val="left"/>
        <w:rPr>
          <w:rFonts w:cs="Times New Roman"/>
          <w:sz w:val="22"/>
        </w:rPr>
      </w:pPr>
      <w:r>
        <w:rPr>
          <w:rFonts w:cs="Times New Roman"/>
          <w:sz w:val="22"/>
        </w:rPr>
        <w:t xml:space="preserve">                device_name TEXT NOT NULL,</w:t>
      </w:r>
    </w:p>
    <w:p w14:paraId="29175B77">
      <w:pPr>
        <w:spacing w:after="0" w:line="240" w:lineRule="auto"/>
        <w:jc w:val="left"/>
        <w:rPr>
          <w:rFonts w:cs="Times New Roman"/>
          <w:sz w:val="22"/>
        </w:rPr>
      </w:pPr>
      <w:r>
        <w:rPr>
          <w:rFonts w:cs="Times New Roman"/>
          <w:sz w:val="22"/>
        </w:rPr>
        <w:t xml:space="preserve">                ip_address TEXT NOT NULL,</w:t>
      </w:r>
    </w:p>
    <w:p w14:paraId="53BB2C14">
      <w:pPr>
        <w:spacing w:after="0" w:line="240" w:lineRule="auto"/>
        <w:jc w:val="left"/>
        <w:rPr>
          <w:rFonts w:cs="Times New Roman"/>
          <w:sz w:val="22"/>
        </w:rPr>
      </w:pPr>
      <w:r>
        <w:rPr>
          <w:rFonts w:cs="Times New Roman"/>
          <w:sz w:val="22"/>
        </w:rPr>
        <w:t xml:space="preserve">                event_type TEXT NOT NULL,</w:t>
      </w:r>
    </w:p>
    <w:p w14:paraId="51218B48">
      <w:pPr>
        <w:spacing w:after="0" w:line="240" w:lineRule="auto"/>
        <w:jc w:val="left"/>
        <w:rPr>
          <w:rFonts w:cs="Times New Roman"/>
          <w:sz w:val="22"/>
        </w:rPr>
      </w:pPr>
      <w:r>
        <w:rPr>
          <w:rFonts w:cs="Times New Roman"/>
          <w:sz w:val="22"/>
        </w:rPr>
        <w:t xml:space="preserve">                start_time TEXT NOT NULL,</w:t>
      </w:r>
    </w:p>
    <w:p w14:paraId="05CF376B">
      <w:pPr>
        <w:spacing w:after="0" w:line="240" w:lineRule="auto"/>
        <w:jc w:val="left"/>
        <w:rPr>
          <w:rFonts w:cs="Times New Roman"/>
          <w:sz w:val="22"/>
        </w:rPr>
      </w:pPr>
      <w:r>
        <w:rPr>
          <w:rFonts w:cs="Times New Roman"/>
          <w:sz w:val="22"/>
        </w:rPr>
        <w:t xml:space="preserve">                end_time TEXT,</w:t>
      </w:r>
    </w:p>
    <w:p w14:paraId="3B336A0F">
      <w:pPr>
        <w:spacing w:after="0" w:line="240" w:lineRule="auto"/>
        <w:jc w:val="left"/>
        <w:rPr>
          <w:rFonts w:cs="Times New Roman"/>
          <w:sz w:val="22"/>
        </w:rPr>
      </w:pPr>
      <w:r>
        <w:rPr>
          <w:rFonts w:cs="Times New Roman"/>
          <w:sz w:val="22"/>
        </w:rPr>
        <w:t xml:space="preserve">                duration_seconds REAL,</w:t>
      </w:r>
    </w:p>
    <w:p w14:paraId="75F510B0">
      <w:pPr>
        <w:spacing w:after="0" w:line="240" w:lineRule="auto"/>
        <w:jc w:val="left"/>
        <w:rPr>
          <w:rFonts w:cs="Times New Roman"/>
          <w:sz w:val="22"/>
        </w:rPr>
      </w:pPr>
      <w:r>
        <w:rPr>
          <w:rFonts w:cs="Times New Roman"/>
          <w:sz w:val="22"/>
        </w:rPr>
        <w:t xml:space="preserve">                message TEXT</w:t>
      </w:r>
    </w:p>
    <w:p w14:paraId="16EC66EE">
      <w:pPr>
        <w:spacing w:after="0" w:line="240" w:lineRule="auto"/>
        <w:jc w:val="left"/>
        <w:rPr>
          <w:rFonts w:cs="Times New Roman"/>
          <w:sz w:val="22"/>
        </w:rPr>
      </w:pPr>
      <w:r>
        <w:rPr>
          <w:rFonts w:cs="Times New Roman"/>
          <w:sz w:val="22"/>
        </w:rPr>
        <w:t xml:space="preserve">            )</w:t>
      </w:r>
    </w:p>
    <w:p w14:paraId="040E0556">
      <w:pPr>
        <w:spacing w:after="0" w:line="240" w:lineRule="auto"/>
        <w:jc w:val="left"/>
        <w:rPr>
          <w:rFonts w:cs="Times New Roman"/>
          <w:sz w:val="22"/>
        </w:rPr>
      </w:pPr>
      <w:r>
        <w:rPr>
          <w:rFonts w:cs="Times New Roman"/>
          <w:sz w:val="22"/>
        </w:rPr>
        <w:t xml:space="preserve">        """)</w:t>
      </w:r>
    </w:p>
    <w:p w14:paraId="1347B684">
      <w:pPr>
        <w:spacing w:after="0" w:line="240" w:lineRule="auto"/>
        <w:jc w:val="left"/>
        <w:rPr>
          <w:rFonts w:cs="Times New Roman"/>
          <w:sz w:val="22"/>
        </w:rPr>
      </w:pPr>
      <w:r>
        <w:rPr>
          <w:rFonts w:cs="Times New Roman"/>
          <w:sz w:val="22"/>
        </w:rPr>
        <w:t xml:space="preserve"> </w:t>
      </w:r>
    </w:p>
    <w:p w14:paraId="16E26D9E">
      <w:pPr>
        <w:spacing w:after="0" w:line="240" w:lineRule="auto"/>
        <w:jc w:val="left"/>
        <w:rPr>
          <w:rFonts w:cs="Times New Roman"/>
          <w:sz w:val="22"/>
        </w:rPr>
      </w:pPr>
      <w:r>
        <w:rPr>
          <w:rFonts w:cs="Times New Roman"/>
          <w:sz w:val="22"/>
        </w:rPr>
        <w:t xml:space="preserve"> </w:t>
      </w:r>
    </w:p>
    <w:p w14:paraId="5F63FFB1">
      <w:pPr>
        <w:spacing w:after="0" w:line="240" w:lineRule="auto"/>
        <w:jc w:val="left"/>
        <w:rPr>
          <w:rFonts w:cs="Times New Roman"/>
          <w:sz w:val="22"/>
        </w:rPr>
      </w:pPr>
      <w:r>
        <w:rPr>
          <w:rFonts w:cs="Times New Roman"/>
          <w:sz w:val="22"/>
        </w:rPr>
        <w:t>def record_outage(device_name, ip_address, start_time, message):</w:t>
      </w:r>
    </w:p>
    <w:p w14:paraId="338D004B">
      <w:pPr>
        <w:spacing w:after="0" w:line="240" w:lineRule="auto"/>
        <w:jc w:val="left"/>
        <w:rPr>
          <w:rFonts w:cs="Times New Roman"/>
          <w:sz w:val="22"/>
        </w:rPr>
      </w:pPr>
      <w:r>
        <w:rPr>
          <w:rFonts w:cs="Times New Roman"/>
          <w:sz w:val="22"/>
        </w:rPr>
        <w:t xml:space="preserve">    """Save a newly confirmed outage."""</w:t>
      </w:r>
    </w:p>
    <w:p w14:paraId="5DD3EB2F">
      <w:pPr>
        <w:spacing w:after="0" w:line="240" w:lineRule="auto"/>
        <w:jc w:val="left"/>
        <w:rPr>
          <w:rFonts w:cs="Times New Roman"/>
          <w:sz w:val="22"/>
        </w:rPr>
      </w:pPr>
      <w:r>
        <w:rPr>
          <w:rFonts w:cs="Times New Roman"/>
          <w:sz w:val="22"/>
        </w:rPr>
        <w:t xml:space="preserve">    with sqlite3.connect(DB_NAME) as connection:</w:t>
      </w:r>
    </w:p>
    <w:p w14:paraId="539588E1">
      <w:pPr>
        <w:spacing w:after="0" w:line="240" w:lineRule="auto"/>
        <w:jc w:val="left"/>
        <w:rPr>
          <w:rFonts w:cs="Times New Roman"/>
          <w:sz w:val="22"/>
        </w:rPr>
      </w:pPr>
      <w:r>
        <w:rPr>
          <w:rFonts w:cs="Times New Roman"/>
          <w:sz w:val="22"/>
        </w:rPr>
        <w:t xml:space="preserve">        connection.execute("""</w:t>
      </w:r>
    </w:p>
    <w:p w14:paraId="15585974">
      <w:pPr>
        <w:spacing w:after="0" w:line="240" w:lineRule="auto"/>
        <w:jc w:val="left"/>
        <w:rPr>
          <w:rFonts w:cs="Times New Roman"/>
          <w:sz w:val="22"/>
        </w:rPr>
      </w:pPr>
      <w:r>
        <w:rPr>
          <w:rFonts w:cs="Times New Roman"/>
          <w:sz w:val="22"/>
        </w:rPr>
        <w:t xml:space="preserve">            INSERT INTO incidents (</w:t>
      </w:r>
    </w:p>
    <w:p w14:paraId="74F897B7">
      <w:pPr>
        <w:spacing w:after="0" w:line="240" w:lineRule="auto"/>
        <w:jc w:val="left"/>
        <w:rPr>
          <w:rFonts w:cs="Times New Roman"/>
          <w:sz w:val="22"/>
        </w:rPr>
      </w:pPr>
      <w:r>
        <w:rPr>
          <w:rFonts w:cs="Times New Roman"/>
          <w:sz w:val="22"/>
        </w:rPr>
        <w:t xml:space="preserve">                device_name, ip_address, event_type,</w:t>
      </w:r>
    </w:p>
    <w:p w14:paraId="46C9A978">
      <w:pPr>
        <w:spacing w:after="0" w:line="240" w:lineRule="auto"/>
        <w:jc w:val="left"/>
        <w:rPr>
          <w:rFonts w:cs="Times New Roman"/>
          <w:sz w:val="22"/>
        </w:rPr>
      </w:pPr>
      <w:r>
        <w:rPr>
          <w:rFonts w:cs="Times New Roman"/>
          <w:sz w:val="22"/>
        </w:rPr>
        <w:t xml:space="preserve">                start_time, message</w:t>
      </w:r>
    </w:p>
    <w:p w14:paraId="2922C535">
      <w:pPr>
        <w:spacing w:after="0" w:line="240" w:lineRule="auto"/>
        <w:jc w:val="left"/>
        <w:rPr>
          <w:rFonts w:cs="Times New Roman"/>
          <w:sz w:val="22"/>
        </w:rPr>
      </w:pPr>
      <w:r>
        <w:rPr>
          <w:rFonts w:cs="Times New Roman"/>
          <w:sz w:val="22"/>
        </w:rPr>
        <w:t xml:space="preserve">            )</w:t>
      </w:r>
    </w:p>
    <w:p w14:paraId="53E9FF5C">
      <w:pPr>
        <w:spacing w:after="0" w:line="240" w:lineRule="auto"/>
        <w:jc w:val="left"/>
        <w:rPr>
          <w:rFonts w:cs="Times New Roman"/>
          <w:sz w:val="22"/>
        </w:rPr>
      </w:pPr>
      <w:r>
        <w:rPr>
          <w:rFonts w:cs="Times New Roman"/>
          <w:sz w:val="22"/>
        </w:rPr>
        <w:t xml:space="preserve">            VALUES (?, ?, ?, ?, ?)</w:t>
      </w:r>
    </w:p>
    <w:p w14:paraId="40858E2A">
      <w:pPr>
        <w:spacing w:after="0" w:line="240" w:lineRule="auto"/>
        <w:jc w:val="left"/>
        <w:rPr>
          <w:rFonts w:cs="Times New Roman"/>
          <w:sz w:val="22"/>
        </w:rPr>
      </w:pPr>
      <w:r>
        <w:rPr>
          <w:rFonts w:cs="Times New Roman"/>
          <w:sz w:val="22"/>
        </w:rPr>
        <w:t xml:space="preserve">        """, (</w:t>
      </w:r>
    </w:p>
    <w:p w14:paraId="47F076CD">
      <w:pPr>
        <w:spacing w:after="0" w:line="240" w:lineRule="auto"/>
        <w:jc w:val="left"/>
        <w:rPr>
          <w:rFonts w:cs="Times New Roman"/>
          <w:sz w:val="22"/>
        </w:rPr>
      </w:pPr>
      <w:r>
        <w:rPr>
          <w:rFonts w:cs="Times New Roman"/>
          <w:sz w:val="22"/>
        </w:rPr>
        <w:t xml:space="preserve">            device_name,</w:t>
      </w:r>
    </w:p>
    <w:p w14:paraId="3CA0CBD9">
      <w:pPr>
        <w:spacing w:after="0" w:line="240" w:lineRule="auto"/>
        <w:jc w:val="left"/>
        <w:rPr>
          <w:rFonts w:cs="Times New Roman"/>
          <w:sz w:val="22"/>
        </w:rPr>
      </w:pPr>
      <w:r>
        <w:rPr>
          <w:rFonts w:cs="Times New Roman"/>
          <w:sz w:val="22"/>
        </w:rPr>
        <w:t xml:space="preserve">            ip_address,</w:t>
      </w:r>
    </w:p>
    <w:p w14:paraId="746CB6A9">
      <w:pPr>
        <w:spacing w:after="0" w:line="240" w:lineRule="auto"/>
        <w:jc w:val="left"/>
        <w:rPr>
          <w:rFonts w:cs="Times New Roman"/>
          <w:sz w:val="22"/>
        </w:rPr>
      </w:pPr>
      <w:r>
        <w:rPr>
          <w:rFonts w:cs="Times New Roman"/>
          <w:sz w:val="22"/>
        </w:rPr>
        <w:t xml:space="preserve">            "OUTAGE",</w:t>
      </w:r>
    </w:p>
    <w:p w14:paraId="4D95ED48">
      <w:pPr>
        <w:spacing w:after="0" w:line="240" w:lineRule="auto"/>
        <w:jc w:val="left"/>
        <w:rPr>
          <w:rFonts w:cs="Times New Roman"/>
          <w:sz w:val="22"/>
        </w:rPr>
      </w:pPr>
      <w:r>
        <w:rPr>
          <w:rFonts w:cs="Times New Roman"/>
          <w:sz w:val="22"/>
        </w:rPr>
        <w:t xml:space="preserve">            start_time,</w:t>
      </w:r>
    </w:p>
    <w:p w14:paraId="7DC33C84">
      <w:pPr>
        <w:spacing w:after="0" w:line="240" w:lineRule="auto"/>
        <w:jc w:val="left"/>
        <w:rPr>
          <w:rFonts w:cs="Times New Roman"/>
          <w:sz w:val="22"/>
        </w:rPr>
      </w:pPr>
      <w:r>
        <w:rPr>
          <w:rFonts w:cs="Times New Roman"/>
          <w:sz w:val="22"/>
        </w:rPr>
        <w:t xml:space="preserve">            message</w:t>
      </w:r>
    </w:p>
    <w:p w14:paraId="5749BAFF">
      <w:pPr>
        <w:spacing w:after="0" w:line="240" w:lineRule="auto"/>
        <w:jc w:val="left"/>
        <w:rPr>
          <w:rFonts w:cs="Times New Roman"/>
          <w:sz w:val="22"/>
        </w:rPr>
      </w:pPr>
      <w:r>
        <w:rPr>
          <w:rFonts w:cs="Times New Roman"/>
          <w:sz w:val="22"/>
        </w:rPr>
        <w:t xml:space="preserve">        ))</w:t>
      </w:r>
    </w:p>
    <w:p w14:paraId="7B35C2F4">
      <w:pPr>
        <w:spacing w:after="0" w:line="240" w:lineRule="auto"/>
        <w:jc w:val="left"/>
        <w:rPr>
          <w:rFonts w:cs="Times New Roman"/>
          <w:sz w:val="22"/>
        </w:rPr>
      </w:pPr>
      <w:r>
        <w:rPr>
          <w:rFonts w:cs="Times New Roman"/>
          <w:sz w:val="22"/>
        </w:rPr>
        <w:t xml:space="preserve"> </w:t>
      </w:r>
    </w:p>
    <w:p w14:paraId="3519E86B">
      <w:pPr>
        <w:spacing w:after="0" w:line="240" w:lineRule="auto"/>
        <w:jc w:val="left"/>
        <w:rPr>
          <w:rFonts w:cs="Times New Roman"/>
          <w:sz w:val="22"/>
        </w:rPr>
      </w:pPr>
      <w:r>
        <w:rPr>
          <w:rFonts w:cs="Times New Roman"/>
          <w:sz w:val="22"/>
        </w:rPr>
        <w:t xml:space="preserve"> </w:t>
      </w:r>
    </w:p>
    <w:p w14:paraId="1EC2C8C0">
      <w:pPr>
        <w:spacing w:after="0" w:line="240" w:lineRule="auto"/>
        <w:jc w:val="left"/>
        <w:rPr>
          <w:rFonts w:cs="Times New Roman"/>
          <w:sz w:val="22"/>
        </w:rPr>
      </w:pPr>
      <w:r>
        <w:rPr>
          <w:rFonts w:cs="Times New Roman"/>
          <w:sz w:val="22"/>
        </w:rPr>
        <w:t>def record_recovery(</w:t>
      </w:r>
    </w:p>
    <w:p w14:paraId="10D45790">
      <w:pPr>
        <w:spacing w:after="0" w:line="240" w:lineRule="auto"/>
        <w:jc w:val="left"/>
        <w:rPr>
          <w:rFonts w:cs="Times New Roman"/>
          <w:sz w:val="22"/>
        </w:rPr>
      </w:pPr>
      <w:r>
        <w:rPr>
          <w:rFonts w:cs="Times New Roman"/>
          <w:sz w:val="22"/>
        </w:rPr>
        <w:t xml:space="preserve">    device_name, ip_address, start_time, end_time, message</w:t>
      </w:r>
    </w:p>
    <w:p w14:paraId="1820F443">
      <w:pPr>
        <w:spacing w:after="0" w:line="240" w:lineRule="auto"/>
        <w:jc w:val="left"/>
        <w:rPr>
          <w:rFonts w:cs="Times New Roman"/>
          <w:sz w:val="22"/>
        </w:rPr>
      </w:pPr>
      <w:r>
        <w:rPr>
          <w:rFonts w:cs="Times New Roman"/>
          <w:sz w:val="22"/>
        </w:rPr>
        <w:t>):</w:t>
      </w:r>
    </w:p>
    <w:p w14:paraId="6FD09CA6">
      <w:pPr>
        <w:spacing w:after="0" w:line="240" w:lineRule="auto"/>
        <w:jc w:val="left"/>
        <w:rPr>
          <w:rFonts w:cs="Times New Roman"/>
          <w:sz w:val="22"/>
        </w:rPr>
      </w:pPr>
      <w:r>
        <w:rPr>
          <w:rFonts w:cs="Times New Roman"/>
          <w:sz w:val="22"/>
        </w:rPr>
        <w:t xml:space="preserve">    """Close the latest unresolved outage for a device."""</w:t>
      </w:r>
    </w:p>
    <w:p w14:paraId="4ADFFB3B">
      <w:pPr>
        <w:spacing w:after="0" w:line="240" w:lineRule="auto"/>
        <w:jc w:val="left"/>
        <w:rPr>
          <w:rFonts w:cs="Times New Roman"/>
          <w:sz w:val="22"/>
        </w:rPr>
      </w:pPr>
      <w:r>
        <w:rPr>
          <w:rFonts w:cs="Times New Roman"/>
          <w:sz w:val="22"/>
        </w:rPr>
        <w:t xml:space="preserve">    with sqlite3.connect(DB_NAME) as connection:</w:t>
      </w:r>
    </w:p>
    <w:p w14:paraId="3EFF850D">
      <w:pPr>
        <w:spacing w:after="0" w:line="240" w:lineRule="auto"/>
        <w:jc w:val="left"/>
        <w:rPr>
          <w:rFonts w:cs="Times New Roman"/>
          <w:sz w:val="22"/>
        </w:rPr>
      </w:pPr>
      <w:r>
        <w:rPr>
          <w:rFonts w:cs="Times New Roman"/>
          <w:sz w:val="22"/>
        </w:rPr>
        <w:t xml:space="preserve">        row = connection.execute("""</w:t>
      </w:r>
    </w:p>
    <w:p w14:paraId="51342725">
      <w:pPr>
        <w:spacing w:after="0" w:line="240" w:lineRule="auto"/>
        <w:jc w:val="left"/>
        <w:rPr>
          <w:rFonts w:cs="Times New Roman"/>
          <w:sz w:val="22"/>
        </w:rPr>
      </w:pPr>
      <w:r>
        <w:rPr>
          <w:rFonts w:cs="Times New Roman"/>
          <w:sz w:val="22"/>
        </w:rPr>
        <w:t xml:space="preserve">            SELECT id, start_time</w:t>
      </w:r>
    </w:p>
    <w:p w14:paraId="08E4CF9A">
      <w:pPr>
        <w:spacing w:after="0" w:line="240" w:lineRule="auto"/>
        <w:jc w:val="left"/>
        <w:rPr>
          <w:rFonts w:cs="Times New Roman"/>
          <w:sz w:val="22"/>
        </w:rPr>
      </w:pPr>
      <w:r>
        <w:rPr>
          <w:rFonts w:cs="Times New Roman"/>
          <w:sz w:val="22"/>
        </w:rPr>
        <w:t xml:space="preserve">            FROM incidents</w:t>
      </w:r>
    </w:p>
    <w:p w14:paraId="6EA95A12">
      <w:pPr>
        <w:spacing w:after="0" w:line="240" w:lineRule="auto"/>
        <w:jc w:val="left"/>
        <w:rPr>
          <w:rFonts w:cs="Times New Roman"/>
          <w:sz w:val="22"/>
        </w:rPr>
      </w:pPr>
      <w:r>
        <w:rPr>
          <w:rFonts w:cs="Times New Roman"/>
          <w:sz w:val="22"/>
        </w:rPr>
        <w:t xml:space="preserve">            WHERE device_name = ?</w:t>
      </w:r>
    </w:p>
    <w:p w14:paraId="360E7864">
      <w:pPr>
        <w:spacing w:after="0" w:line="240" w:lineRule="auto"/>
        <w:jc w:val="left"/>
        <w:rPr>
          <w:rFonts w:cs="Times New Roman"/>
          <w:sz w:val="22"/>
        </w:rPr>
      </w:pPr>
      <w:r>
        <w:rPr>
          <w:rFonts w:cs="Times New Roman"/>
          <w:sz w:val="22"/>
        </w:rPr>
        <w:t xml:space="preserve">              AND ip_address = ?</w:t>
      </w:r>
    </w:p>
    <w:p w14:paraId="4D1FBDEF">
      <w:pPr>
        <w:spacing w:after="0" w:line="240" w:lineRule="auto"/>
        <w:jc w:val="left"/>
        <w:rPr>
          <w:rFonts w:cs="Times New Roman"/>
          <w:sz w:val="22"/>
        </w:rPr>
      </w:pPr>
      <w:r>
        <w:rPr>
          <w:rFonts w:cs="Times New Roman"/>
          <w:sz w:val="22"/>
        </w:rPr>
        <w:t xml:space="preserve">              AND event_type = 'OUTAGE'</w:t>
      </w:r>
    </w:p>
    <w:p w14:paraId="4942EE34">
      <w:pPr>
        <w:spacing w:after="0" w:line="240" w:lineRule="auto"/>
        <w:jc w:val="left"/>
        <w:rPr>
          <w:rFonts w:cs="Times New Roman"/>
          <w:sz w:val="22"/>
        </w:rPr>
      </w:pPr>
      <w:r>
        <w:rPr>
          <w:rFonts w:cs="Times New Roman"/>
          <w:sz w:val="22"/>
        </w:rPr>
        <w:t xml:space="preserve">              AND end_time IS NULL</w:t>
      </w:r>
    </w:p>
    <w:p w14:paraId="2BE982E0">
      <w:pPr>
        <w:spacing w:after="0" w:line="240" w:lineRule="auto"/>
        <w:jc w:val="left"/>
        <w:rPr>
          <w:rFonts w:cs="Times New Roman"/>
          <w:sz w:val="22"/>
        </w:rPr>
      </w:pPr>
      <w:r>
        <w:rPr>
          <w:rFonts w:cs="Times New Roman"/>
          <w:sz w:val="22"/>
        </w:rPr>
        <w:t xml:space="preserve">            ORDER BY id DESC</w:t>
      </w:r>
    </w:p>
    <w:p w14:paraId="389E3E4B">
      <w:pPr>
        <w:spacing w:after="0" w:line="240" w:lineRule="auto"/>
        <w:jc w:val="left"/>
        <w:rPr>
          <w:rFonts w:cs="Times New Roman"/>
          <w:sz w:val="22"/>
        </w:rPr>
      </w:pPr>
      <w:r>
        <w:rPr>
          <w:rFonts w:cs="Times New Roman"/>
          <w:sz w:val="22"/>
        </w:rPr>
        <w:t xml:space="preserve">            LIMIT 1</w:t>
      </w:r>
    </w:p>
    <w:p w14:paraId="7A1FA8BF">
      <w:pPr>
        <w:spacing w:after="0" w:line="240" w:lineRule="auto"/>
        <w:jc w:val="left"/>
        <w:rPr>
          <w:rFonts w:cs="Times New Roman"/>
          <w:sz w:val="22"/>
        </w:rPr>
      </w:pPr>
      <w:r>
        <w:rPr>
          <w:rFonts w:cs="Times New Roman"/>
          <w:sz w:val="22"/>
        </w:rPr>
        <w:t xml:space="preserve">        """, (device_name, ip_address)).fetchone()</w:t>
      </w:r>
    </w:p>
    <w:p w14:paraId="3F8CB378">
      <w:pPr>
        <w:spacing w:after="0" w:line="240" w:lineRule="auto"/>
        <w:jc w:val="left"/>
        <w:rPr>
          <w:rFonts w:cs="Times New Roman"/>
          <w:sz w:val="22"/>
        </w:rPr>
      </w:pPr>
      <w:r>
        <w:rPr>
          <w:rFonts w:cs="Times New Roman"/>
          <w:sz w:val="22"/>
        </w:rPr>
        <w:t xml:space="preserve"> </w:t>
      </w:r>
    </w:p>
    <w:p w14:paraId="2584B3E0">
      <w:pPr>
        <w:spacing w:after="0" w:line="240" w:lineRule="auto"/>
        <w:jc w:val="left"/>
        <w:rPr>
          <w:rFonts w:cs="Times New Roman"/>
          <w:sz w:val="22"/>
        </w:rPr>
      </w:pPr>
      <w:r>
        <w:rPr>
          <w:rFonts w:cs="Times New Roman"/>
          <w:sz w:val="22"/>
        </w:rPr>
        <w:t xml:space="preserve">        if row is None:</w:t>
      </w:r>
    </w:p>
    <w:p w14:paraId="0FF94A29">
      <w:pPr>
        <w:spacing w:after="0" w:line="240" w:lineRule="auto"/>
        <w:jc w:val="left"/>
        <w:rPr>
          <w:rFonts w:cs="Times New Roman"/>
          <w:sz w:val="22"/>
        </w:rPr>
      </w:pPr>
      <w:r>
        <w:rPr>
          <w:rFonts w:cs="Times New Roman"/>
          <w:sz w:val="22"/>
        </w:rPr>
        <w:t xml:space="preserve">            return False</w:t>
      </w:r>
    </w:p>
    <w:p w14:paraId="1DB7A86B">
      <w:pPr>
        <w:spacing w:after="0" w:line="240" w:lineRule="auto"/>
        <w:jc w:val="left"/>
        <w:rPr>
          <w:rFonts w:cs="Times New Roman"/>
          <w:sz w:val="22"/>
        </w:rPr>
      </w:pPr>
      <w:r>
        <w:rPr>
          <w:rFonts w:cs="Times New Roman"/>
          <w:sz w:val="22"/>
        </w:rPr>
        <w:t xml:space="preserve"> </w:t>
      </w:r>
    </w:p>
    <w:p w14:paraId="0395CA63">
      <w:pPr>
        <w:spacing w:after="0" w:line="240" w:lineRule="auto"/>
        <w:jc w:val="left"/>
        <w:rPr>
          <w:rFonts w:cs="Times New Roman"/>
          <w:sz w:val="22"/>
        </w:rPr>
      </w:pPr>
      <w:r>
        <w:rPr>
          <w:rFonts w:cs="Times New Roman"/>
          <w:sz w:val="22"/>
        </w:rPr>
        <w:t xml:space="preserve">        # Use the stored outage start time for accurate duration.</w:t>
      </w:r>
    </w:p>
    <w:p w14:paraId="5B1AD0A3">
      <w:pPr>
        <w:spacing w:after="0" w:line="240" w:lineRule="auto"/>
        <w:jc w:val="left"/>
        <w:rPr>
          <w:rFonts w:cs="Times New Roman"/>
          <w:sz w:val="22"/>
        </w:rPr>
      </w:pPr>
      <w:r>
        <w:rPr>
          <w:rFonts w:cs="Times New Roman"/>
          <w:sz w:val="22"/>
        </w:rPr>
        <w:t xml:space="preserve">        try:</w:t>
      </w:r>
    </w:p>
    <w:p w14:paraId="564EA22E">
      <w:pPr>
        <w:spacing w:after="0" w:line="240" w:lineRule="auto"/>
        <w:jc w:val="left"/>
        <w:rPr>
          <w:rFonts w:cs="Times New Roman"/>
          <w:sz w:val="22"/>
        </w:rPr>
      </w:pPr>
      <w:r>
        <w:rPr>
          <w:rFonts w:cs="Times New Roman"/>
          <w:sz w:val="22"/>
        </w:rPr>
        <w:t xml:space="preserve">            start = datetime.strptime(</w:t>
      </w:r>
    </w:p>
    <w:p w14:paraId="7CE9ACA1">
      <w:pPr>
        <w:spacing w:after="0" w:line="240" w:lineRule="auto"/>
        <w:jc w:val="left"/>
        <w:rPr>
          <w:rFonts w:cs="Times New Roman"/>
          <w:sz w:val="22"/>
        </w:rPr>
      </w:pPr>
      <w:r>
        <w:rPr>
          <w:rFonts w:cs="Times New Roman"/>
          <w:sz w:val="22"/>
        </w:rPr>
        <w:t xml:space="preserve">                row[1], "%Y-%m-%d %H:%M:%S"</w:t>
      </w:r>
    </w:p>
    <w:p w14:paraId="434CF0E8">
      <w:pPr>
        <w:spacing w:after="0" w:line="240" w:lineRule="auto"/>
        <w:jc w:val="left"/>
        <w:rPr>
          <w:rFonts w:cs="Times New Roman"/>
          <w:sz w:val="22"/>
        </w:rPr>
      </w:pPr>
      <w:r>
        <w:rPr>
          <w:rFonts w:cs="Times New Roman"/>
          <w:sz w:val="22"/>
        </w:rPr>
        <w:t xml:space="preserve">            )</w:t>
      </w:r>
    </w:p>
    <w:p w14:paraId="5057CC7D">
      <w:pPr>
        <w:spacing w:after="0" w:line="240" w:lineRule="auto"/>
        <w:jc w:val="left"/>
        <w:rPr>
          <w:rFonts w:cs="Times New Roman"/>
          <w:sz w:val="22"/>
        </w:rPr>
      </w:pPr>
      <w:r>
        <w:rPr>
          <w:rFonts w:cs="Times New Roman"/>
          <w:sz w:val="22"/>
        </w:rPr>
        <w:t xml:space="preserve">            end = datetime.strptime(</w:t>
      </w:r>
    </w:p>
    <w:p w14:paraId="3D7786FB">
      <w:pPr>
        <w:spacing w:after="0" w:line="240" w:lineRule="auto"/>
        <w:jc w:val="left"/>
        <w:rPr>
          <w:rFonts w:cs="Times New Roman"/>
          <w:sz w:val="22"/>
        </w:rPr>
      </w:pPr>
      <w:r>
        <w:rPr>
          <w:rFonts w:cs="Times New Roman"/>
          <w:sz w:val="22"/>
        </w:rPr>
        <w:t xml:space="preserve">                end_time, "%Y-%m-%d %H:%M:%S"</w:t>
      </w:r>
    </w:p>
    <w:p w14:paraId="7B4F8563">
      <w:pPr>
        <w:spacing w:after="0" w:line="240" w:lineRule="auto"/>
        <w:jc w:val="left"/>
        <w:rPr>
          <w:rFonts w:cs="Times New Roman"/>
          <w:sz w:val="22"/>
        </w:rPr>
      </w:pPr>
      <w:r>
        <w:rPr>
          <w:rFonts w:cs="Times New Roman"/>
          <w:sz w:val="22"/>
        </w:rPr>
        <w:t xml:space="preserve">            )</w:t>
      </w:r>
    </w:p>
    <w:p w14:paraId="564A40C8">
      <w:pPr>
        <w:spacing w:after="0" w:line="240" w:lineRule="auto"/>
        <w:jc w:val="left"/>
        <w:rPr>
          <w:rFonts w:cs="Times New Roman"/>
          <w:sz w:val="22"/>
        </w:rPr>
      </w:pPr>
      <w:r>
        <w:rPr>
          <w:rFonts w:cs="Times New Roman"/>
          <w:sz w:val="22"/>
        </w:rPr>
        <w:t xml:space="preserve">            duration = max(0, (end - start).total_seconds())</w:t>
      </w:r>
    </w:p>
    <w:p w14:paraId="6A684D2D">
      <w:pPr>
        <w:spacing w:after="0" w:line="240" w:lineRule="auto"/>
        <w:jc w:val="left"/>
        <w:rPr>
          <w:rFonts w:cs="Times New Roman"/>
          <w:sz w:val="22"/>
        </w:rPr>
      </w:pPr>
      <w:r>
        <w:rPr>
          <w:rFonts w:cs="Times New Roman"/>
          <w:sz w:val="22"/>
        </w:rPr>
        <w:t xml:space="preserve">        except ValueError:</w:t>
      </w:r>
    </w:p>
    <w:p w14:paraId="239E4C6E">
      <w:pPr>
        <w:spacing w:after="0" w:line="240" w:lineRule="auto"/>
        <w:jc w:val="left"/>
        <w:rPr>
          <w:rFonts w:cs="Times New Roman"/>
          <w:sz w:val="22"/>
        </w:rPr>
      </w:pPr>
      <w:r>
        <w:rPr>
          <w:rFonts w:cs="Times New Roman"/>
          <w:sz w:val="22"/>
        </w:rPr>
        <w:t xml:space="preserve">            duration = None</w:t>
      </w:r>
    </w:p>
    <w:p w14:paraId="673F45C8">
      <w:pPr>
        <w:spacing w:after="0" w:line="240" w:lineRule="auto"/>
        <w:jc w:val="left"/>
        <w:rPr>
          <w:rFonts w:cs="Times New Roman"/>
          <w:sz w:val="22"/>
        </w:rPr>
      </w:pPr>
      <w:r>
        <w:rPr>
          <w:rFonts w:cs="Times New Roman"/>
          <w:sz w:val="22"/>
        </w:rPr>
        <w:t xml:space="preserve"> </w:t>
      </w:r>
    </w:p>
    <w:p w14:paraId="732C2FBF">
      <w:pPr>
        <w:spacing w:after="0" w:line="240" w:lineRule="auto"/>
        <w:jc w:val="left"/>
        <w:rPr>
          <w:rFonts w:cs="Times New Roman"/>
          <w:sz w:val="22"/>
        </w:rPr>
      </w:pPr>
      <w:r>
        <w:rPr>
          <w:rFonts w:cs="Times New Roman"/>
          <w:sz w:val="22"/>
        </w:rPr>
        <w:t xml:space="preserve">        connection.execute("""</w:t>
      </w:r>
    </w:p>
    <w:p w14:paraId="4694AC65">
      <w:pPr>
        <w:spacing w:after="0" w:line="240" w:lineRule="auto"/>
        <w:jc w:val="left"/>
        <w:rPr>
          <w:rFonts w:cs="Times New Roman"/>
          <w:sz w:val="22"/>
        </w:rPr>
      </w:pPr>
      <w:r>
        <w:rPr>
          <w:rFonts w:cs="Times New Roman"/>
          <w:sz w:val="22"/>
        </w:rPr>
        <w:t xml:space="preserve">            UPDATE incidents</w:t>
      </w:r>
    </w:p>
    <w:p w14:paraId="3B9792BB">
      <w:pPr>
        <w:spacing w:after="0" w:line="240" w:lineRule="auto"/>
        <w:jc w:val="left"/>
        <w:rPr>
          <w:rFonts w:cs="Times New Roman"/>
          <w:sz w:val="22"/>
        </w:rPr>
      </w:pPr>
      <w:r>
        <w:rPr>
          <w:rFonts w:cs="Times New Roman"/>
          <w:sz w:val="22"/>
        </w:rPr>
        <w:t xml:space="preserve">            SET end_time = ?,</w:t>
      </w:r>
    </w:p>
    <w:p w14:paraId="2A7F83AD">
      <w:pPr>
        <w:spacing w:after="0" w:line="240" w:lineRule="auto"/>
        <w:jc w:val="left"/>
        <w:rPr>
          <w:rFonts w:cs="Times New Roman"/>
          <w:sz w:val="22"/>
        </w:rPr>
      </w:pPr>
      <w:r>
        <w:rPr>
          <w:rFonts w:cs="Times New Roman"/>
          <w:sz w:val="22"/>
        </w:rPr>
        <w:t xml:space="preserve">                duration_seconds = ?,</w:t>
      </w:r>
    </w:p>
    <w:p w14:paraId="4729769D">
      <w:pPr>
        <w:spacing w:after="0" w:line="240" w:lineRule="auto"/>
        <w:jc w:val="left"/>
        <w:rPr>
          <w:rFonts w:cs="Times New Roman"/>
          <w:sz w:val="22"/>
        </w:rPr>
      </w:pPr>
      <w:r>
        <w:rPr>
          <w:rFonts w:cs="Times New Roman"/>
          <w:sz w:val="22"/>
        </w:rPr>
        <w:t xml:space="preserve">                message = ?</w:t>
      </w:r>
    </w:p>
    <w:p w14:paraId="005A3A0E">
      <w:pPr>
        <w:spacing w:after="0" w:line="240" w:lineRule="auto"/>
        <w:jc w:val="left"/>
        <w:rPr>
          <w:rFonts w:cs="Times New Roman"/>
          <w:sz w:val="22"/>
        </w:rPr>
      </w:pPr>
      <w:r>
        <w:rPr>
          <w:rFonts w:cs="Times New Roman"/>
          <w:sz w:val="22"/>
        </w:rPr>
        <w:t xml:space="preserve">            WHERE id = ?</w:t>
      </w:r>
    </w:p>
    <w:p w14:paraId="00D1ED29">
      <w:pPr>
        <w:spacing w:after="0" w:line="240" w:lineRule="auto"/>
        <w:jc w:val="left"/>
        <w:rPr>
          <w:rFonts w:cs="Times New Roman"/>
          <w:sz w:val="22"/>
        </w:rPr>
      </w:pPr>
      <w:r>
        <w:rPr>
          <w:rFonts w:cs="Times New Roman"/>
          <w:sz w:val="22"/>
        </w:rPr>
        <w:t xml:space="preserve">        """, (end_time, duration, message, row[0]))</w:t>
      </w:r>
    </w:p>
    <w:p w14:paraId="37B7350E">
      <w:pPr>
        <w:spacing w:after="0" w:line="240" w:lineRule="auto"/>
        <w:jc w:val="left"/>
        <w:rPr>
          <w:rFonts w:cs="Times New Roman"/>
          <w:sz w:val="22"/>
        </w:rPr>
      </w:pPr>
      <w:r>
        <w:rPr>
          <w:rFonts w:cs="Times New Roman"/>
          <w:sz w:val="22"/>
        </w:rPr>
        <w:t xml:space="preserve"> </w:t>
      </w:r>
    </w:p>
    <w:p w14:paraId="65167014">
      <w:pPr>
        <w:spacing w:after="0" w:line="240" w:lineRule="auto"/>
        <w:jc w:val="left"/>
        <w:rPr>
          <w:rFonts w:cs="Times New Roman"/>
          <w:sz w:val="22"/>
        </w:rPr>
      </w:pPr>
      <w:r>
        <w:rPr>
          <w:rFonts w:cs="Times New Roman"/>
          <w:sz w:val="22"/>
        </w:rPr>
        <w:t xml:space="preserve">        return True</w:t>
      </w:r>
    </w:p>
    <w:p w14:paraId="22E9663F">
      <w:pPr>
        <w:spacing w:after="0" w:line="240" w:lineRule="auto"/>
        <w:jc w:val="left"/>
        <w:rPr>
          <w:rFonts w:cs="Times New Roman"/>
          <w:sz w:val="22"/>
        </w:rPr>
      </w:pPr>
      <w:r>
        <w:rPr>
          <w:rFonts w:cs="Times New Roman"/>
          <w:sz w:val="22"/>
        </w:rPr>
        <w:t xml:space="preserve"> </w:t>
      </w:r>
    </w:p>
    <w:p w14:paraId="1033C4D9">
      <w:pPr>
        <w:spacing w:after="0" w:line="240" w:lineRule="auto"/>
        <w:jc w:val="left"/>
        <w:rPr>
          <w:rFonts w:cs="Times New Roman"/>
          <w:sz w:val="22"/>
        </w:rPr>
      </w:pPr>
      <w:r>
        <w:rPr>
          <w:rFonts w:cs="Times New Roman"/>
          <w:sz w:val="22"/>
        </w:rPr>
        <w:t xml:space="preserve"> </w:t>
      </w:r>
    </w:p>
    <w:p w14:paraId="59758B9A">
      <w:pPr>
        <w:spacing w:after="0" w:line="240" w:lineRule="auto"/>
        <w:jc w:val="left"/>
        <w:rPr>
          <w:rFonts w:cs="Times New Roman"/>
          <w:sz w:val="22"/>
        </w:rPr>
      </w:pPr>
      <w:r>
        <w:rPr>
          <w:rFonts w:cs="Times New Roman"/>
          <w:sz w:val="22"/>
        </w:rPr>
        <w:t>def get_incidents(limit=50):</w:t>
      </w:r>
    </w:p>
    <w:p w14:paraId="377F7091">
      <w:pPr>
        <w:spacing w:after="0" w:line="240" w:lineRule="auto"/>
        <w:jc w:val="left"/>
        <w:rPr>
          <w:rFonts w:cs="Times New Roman"/>
          <w:sz w:val="22"/>
        </w:rPr>
      </w:pPr>
      <w:r>
        <w:rPr>
          <w:rFonts w:cs="Times New Roman"/>
          <w:sz w:val="22"/>
        </w:rPr>
        <w:t xml:space="preserve">    """Return the newest incidents first."""</w:t>
      </w:r>
    </w:p>
    <w:p w14:paraId="79A149E1">
      <w:pPr>
        <w:spacing w:after="0" w:line="240" w:lineRule="auto"/>
        <w:jc w:val="left"/>
        <w:rPr>
          <w:rFonts w:cs="Times New Roman"/>
          <w:sz w:val="22"/>
        </w:rPr>
      </w:pPr>
      <w:r>
        <w:rPr>
          <w:rFonts w:cs="Times New Roman"/>
          <w:sz w:val="22"/>
        </w:rPr>
        <w:t xml:space="preserve">    with sqlite3.connect(DB_NAME) as connection:</w:t>
      </w:r>
    </w:p>
    <w:p w14:paraId="5A154709">
      <w:pPr>
        <w:spacing w:after="0" w:line="240" w:lineRule="auto"/>
        <w:jc w:val="left"/>
        <w:rPr>
          <w:rFonts w:cs="Times New Roman"/>
          <w:sz w:val="22"/>
        </w:rPr>
      </w:pPr>
      <w:r>
        <w:rPr>
          <w:rFonts w:cs="Times New Roman"/>
          <w:sz w:val="22"/>
        </w:rPr>
        <w:t xml:space="preserve">        connection.row_factory = sqlite3.Row</w:t>
      </w:r>
    </w:p>
    <w:p w14:paraId="2BE81BB6">
      <w:pPr>
        <w:spacing w:after="0" w:line="240" w:lineRule="auto"/>
        <w:jc w:val="left"/>
        <w:rPr>
          <w:rFonts w:cs="Times New Roman"/>
          <w:sz w:val="22"/>
        </w:rPr>
      </w:pPr>
      <w:r>
        <w:rPr>
          <w:rFonts w:cs="Times New Roman"/>
          <w:sz w:val="22"/>
        </w:rPr>
        <w:t xml:space="preserve"> </w:t>
      </w:r>
    </w:p>
    <w:p w14:paraId="2D2660F1">
      <w:pPr>
        <w:spacing w:after="0" w:line="240" w:lineRule="auto"/>
        <w:jc w:val="left"/>
        <w:rPr>
          <w:rFonts w:cs="Times New Roman"/>
          <w:sz w:val="22"/>
        </w:rPr>
      </w:pPr>
      <w:r>
        <w:rPr>
          <w:rFonts w:cs="Times New Roman"/>
          <w:sz w:val="22"/>
        </w:rPr>
        <w:t xml:space="preserve">        rows = connection.execute("""</w:t>
      </w:r>
    </w:p>
    <w:p w14:paraId="7A1277BB">
      <w:pPr>
        <w:spacing w:after="0" w:line="240" w:lineRule="auto"/>
        <w:jc w:val="left"/>
        <w:rPr>
          <w:rFonts w:cs="Times New Roman"/>
          <w:sz w:val="22"/>
        </w:rPr>
      </w:pPr>
      <w:r>
        <w:rPr>
          <w:rFonts w:cs="Times New Roman"/>
          <w:sz w:val="22"/>
        </w:rPr>
        <w:t xml:space="preserve">            SELECT *</w:t>
      </w:r>
    </w:p>
    <w:p w14:paraId="640DBD88">
      <w:pPr>
        <w:spacing w:after="0" w:line="240" w:lineRule="auto"/>
        <w:jc w:val="left"/>
        <w:rPr>
          <w:rFonts w:cs="Times New Roman"/>
          <w:sz w:val="22"/>
        </w:rPr>
      </w:pPr>
      <w:r>
        <w:rPr>
          <w:rFonts w:cs="Times New Roman"/>
          <w:sz w:val="22"/>
        </w:rPr>
        <w:t xml:space="preserve">            FROM incidents</w:t>
      </w:r>
    </w:p>
    <w:p w14:paraId="3CEEDFE1">
      <w:pPr>
        <w:spacing w:after="0" w:line="240" w:lineRule="auto"/>
        <w:jc w:val="left"/>
        <w:rPr>
          <w:rFonts w:cs="Times New Roman"/>
          <w:sz w:val="22"/>
        </w:rPr>
      </w:pPr>
      <w:r>
        <w:rPr>
          <w:rFonts w:cs="Times New Roman"/>
          <w:sz w:val="22"/>
        </w:rPr>
        <w:t xml:space="preserve">            ORDER BY id DESC</w:t>
      </w:r>
    </w:p>
    <w:p w14:paraId="4B21C53B">
      <w:pPr>
        <w:spacing w:after="0" w:line="240" w:lineRule="auto"/>
        <w:jc w:val="left"/>
        <w:rPr>
          <w:rFonts w:cs="Times New Roman"/>
          <w:sz w:val="22"/>
        </w:rPr>
      </w:pPr>
      <w:r>
        <w:rPr>
          <w:rFonts w:cs="Times New Roman"/>
          <w:sz w:val="22"/>
        </w:rPr>
        <w:t xml:space="preserve">            LIMIT ?</w:t>
      </w:r>
    </w:p>
    <w:p w14:paraId="64118A82">
      <w:pPr>
        <w:spacing w:after="0" w:line="240" w:lineRule="auto"/>
        <w:jc w:val="left"/>
        <w:rPr>
          <w:rFonts w:cs="Times New Roman"/>
          <w:sz w:val="22"/>
        </w:rPr>
      </w:pPr>
      <w:r>
        <w:rPr>
          <w:rFonts w:cs="Times New Roman"/>
          <w:sz w:val="22"/>
        </w:rPr>
        <w:t xml:space="preserve">        """, (limit,)).fetchall()</w:t>
      </w:r>
    </w:p>
    <w:p w14:paraId="4BAC2CB1">
      <w:pPr>
        <w:spacing w:after="0" w:line="240" w:lineRule="auto"/>
        <w:jc w:val="left"/>
        <w:rPr>
          <w:rFonts w:cs="Times New Roman"/>
          <w:sz w:val="22"/>
        </w:rPr>
      </w:pPr>
      <w:r>
        <w:rPr>
          <w:rFonts w:cs="Times New Roman"/>
          <w:sz w:val="22"/>
        </w:rPr>
        <w:t xml:space="preserve"> </w:t>
      </w:r>
    </w:p>
    <w:p w14:paraId="5ABF9473">
      <w:pPr>
        <w:spacing w:after="0" w:line="240" w:lineRule="auto"/>
        <w:jc w:val="left"/>
        <w:rPr>
          <w:rFonts w:cs="Times New Roman"/>
          <w:sz w:val="22"/>
        </w:rPr>
      </w:pPr>
      <w:r>
        <w:rPr>
          <w:rFonts w:cs="Times New Roman"/>
          <w:sz w:val="22"/>
        </w:rPr>
        <w:t xml:space="preserve">        return [dict(row) for row in rows]</w:t>
      </w:r>
    </w:p>
    <w:p w14:paraId="5CC8C514">
      <w:pPr>
        <w:spacing w:after="0" w:line="240" w:lineRule="auto"/>
        <w:jc w:val="left"/>
        <w:rPr>
          <w:rFonts w:cs="Times New Roman"/>
          <w:sz w:val="22"/>
        </w:rPr>
      </w:pPr>
      <w:r>
        <w:rPr>
          <w:rFonts w:cs="Times New Roman"/>
          <w:sz w:val="22"/>
        </w:rPr>
        <w:t>def get_open_incidents():</w:t>
      </w:r>
    </w:p>
    <w:p w14:paraId="02E628A7">
      <w:pPr>
        <w:spacing w:after="0" w:line="240" w:lineRule="auto"/>
        <w:jc w:val="left"/>
        <w:rPr>
          <w:rFonts w:cs="Times New Roman"/>
          <w:sz w:val="22"/>
        </w:rPr>
      </w:pPr>
      <w:r>
        <w:rPr>
          <w:rFonts w:cs="Times New Roman"/>
          <w:sz w:val="22"/>
        </w:rPr>
        <w:t xml:space="preserve">    """Return all outages that have not yet recovered."""</w:t>
      </w:r>
    </w:p>
    <w:p w14:paraId="2D0CB441">
      <w:pPr>
        <w:spacing w:after="0" w:line="240" w:lineRule="auto"/>
        <w:jc w:val="left"/>
        <w:rPr>
          <w:rFonts w:cs="Times New Roman"/>
          <w:sz w:val="22"/>
        </w:rPr>
      </w:pPr>
      <w:r>
        <w:rPr>
          <w:rFonts w:cs="Times New Roman"/>
          <w:sz w:val="22"/>
        </w:rPr>
        <w:t xml:space="preserve">    with sqlite3.connect(DB_NAME) as connection:</w:t>
      </w:r>
    </w:p>
    <w:p w14:paraId="015F519E">
      <w:pPr>
        <w:spacing w:after="0" w:line="240" w:lineRule="auto"/>
        <w:jc w:val="left"/>
        <w:rPr>
          <w:rFonts w:cs="Times New Roman"/>
          <w:sz w:val="22"/>
        </w:rPr>
      </w:pPr>
      <w:r>
        <w:rPr>
          <w:rFonts w:cs="Times New Roman"/>
          <w:sz w:val="22"/>
        </w:rPr>
        <w:t xml:space="preserve">        connection.row_factory = sqlite3.Row</w:t>
      </w:r>
    </w:p>
    <w:p w14:paraId="3862B882">
      <w:pPr>
        <w:spacing w:after="0" w:line="240" w:lineRule="auto"/>
        <w:jc w:val="left"/>
        <w:rPr>
          <w:rFonts w:cs="Times New Roman"/>
          <w:sz w:val="22"/>
        </w:rPr>
      </w:pPr>
      <w:r>
        <w:rPr>
          <w:rFonts w:cs="Times New Roman"/>
          <w:sz w:val="22"/>
        </w:rPr>
        <w:t xml:space="preserve"> </w:t>
      </w:r>
    </w:p>
    <w:p w14:paraId="42809F7C">
      <w:pPr>
        <w:spacing w:after="0" w:line="240" w:lineRule="auto"/>
        <w:jc w:val="left"/>
        <w:rPr>
          <w:rFonts w:cs="Times New Roman"/>
          <w:sz w:val="22"/>
        </w:rPr>
      </w:pPr>
      <w:r>
        <w:rPr>
          <w:rFonts w:cs="Times New Roman"/>
          <w:sz w:val="22"/>
        </w:rPr>
        <w:t xml:space="preserve">        rows = connection.execute("""</w:t>
      </w:r>
    </w:p>
    <w:p w14:paraId="53680DD7">
      <w:pPr>
        <w:spacing w:after="0" w:line="240" w:lineRule="auto"/>
        <w:jc w:val="left"/>
        <w:rPr>
          <w:rFonts w:cs="Times New Roman"/>
          <w:sz w:val="22"/>
        </w:rPr>
      </w:pPr>
      <w:r>
        <w:rPr>
          <w:rFonts w:cs="Times New Roman"/>
          <w:sz w:val="22"/>
        </w:rPr>
        <w:t xml:space="preserve">            SELECT device_name, ip_address, start_time</w:t>
      </w:r>
    </w:p>
    <w:p w14:paraId="057F0487">
      <w:pPr>
        <w:spacing w:after="0" w:line="240" w:lineRule="auto"/>
        <w:jc w:val="left"/>
        <w:rPr>
          <w:rFonts w:cs="Times New Roman"/>
          <w:sz w:val="22"/>
        </w:rPr>
      </w:pPr>
      <w:r>
        <w:rPr>
          <w:rFonts w:cs="Times New Roman"/>
          <w:sz w:val="22"/>
        </w:rPr>
        <w:t xml:space="preserve">            FROM incidents</w:t>
      </w:r>
    </w:p>
    <w:p w14:paraId="63D6B4B9">
      <w:pPr>
        <w:spacing w:after="0" w:line="240" w:lineRule="auto"/>
        <w:jc w:val="left"/>
        <w:rPr>
          <w:rFonts w:cs="Times New Roman"/>
          <w:sz w:val="22"/>
        </w:rPr>
      </w:pPr>
      <w:r>
        <w:rPr>
          <w:rFonts w:cs="Times New Roman"/>
          <w:sz w:val="22"/>
        </w:rPr>
        <w:t xml:space="preserve">            WHERE event_type = 'OUTAGE'</w:t>
      </w:r>
    </w:p>
    <w:p w14:paraId="72BBA037">
      <w:pPr>
        <w:spacing w:after="0" w:line="240" w:lineRule="auto"/>
        <w:jc w:val="left"/>
        <w:rPr>
          <w:rFonts w:cs="Times New Roman"/>
          <w:sz w:val="22"/>
        </w:rPr>
      </w:pPr>
      <w:r>
        <w:rPr>
          <w:rFonts w:cs="Times New Roman"/>
          <w:sz w:val="22"/>
        </w:rPr>
        <w:t xml:space="preserve">              AND end_time IS NULL</w:t>
      </w:r>
    </w:p>
    <w:p w14:paraId="2F66723C">
      <w:pPr>
        <w:spacing w:after="0" w:line="240" w:lineRule="auto"/>
        <w:jc w:val="left"/>
        <w:rPr>
          <w:rFonts w:cs="Times New Roman"/>
          <w:sz w:val="22"/>
        </w:rPr>
      </w:pPr>
      <w:r>
        <w:rPr>
          <w:rFonts w:cs="Times New Roman"/>
          <w:sz w:val="22"/>
        </w:rPr>
        <w:t xml:space="preserve">            ORDER BY id DESC</w:t>
      </w:r>
    </w:p>
    <w:p w14:paraId="681DA307">
      <w:pPr>
        <w:spacing w:after="0" w:line="240" w:lineRule="auto"/>
        <w:jc w:val="left"/>
        <w:rPr>
          <w:rFonts w:cs="Times New Roman"/>
          <w:sz w:val="22"/>
        </w:rPr>
      </w:pPr>
      <w:r>
        <w:rPr>
          <w:rFonts w:cs="Times New Roman"/>
          <w:sz w:val="22"/>
        </w:rPr>
        <w:t xml:space="preserve">        """).fetchall()</w:t>
      </w:r>
    </w:p>
    <w:p w14:paraId="623ADB5B">
      <w:pPr>
        <w:spacing w:after="0" w:line="240" w:lineRule="auto"/>
        <w:jc w:val="left"/>
        <w:rPr>
          <w:rFonts w:cs="Times New Roman"/>
          <w:sz w:val="22"/>
        </w:rPr>
      </w:pPr>
      <w:r>
        <w:rPr>
          <w:rFonts w:cs="Times New Roman"/>
          <w:sz w:val="22"/>
        </w:rPr>
        <w:t xml:space="preserve"> </w:t>
      </w:r>
    </w:p>
    <w:p w14:paraId="67011356">
      <w:pPr>
        <w:spacing w:after="0" w:line="240" w:lineRule="auto"/>
        <w:jc w:val="left"/>
        <w:rPr>
          <w:rFonts w:cs="Times New Roman"/>
          <w:sz w:val="22"/>
        </w:rPr>
      </w:pPr>
      <w:r>
        <w:rPr>
          <w:rFonts w:cs="Times New Roman"/>
          <w:sz w:val="22"/>
        </w:rPr>
        <w:t xml:space="preserve">        return [dict(row) for row in rows]</w:t>
      </w:r>
    </w:p>
    <w:p w14:paraId="7C2B7550">
      <w:pPr>
        <w:spacing w:after="0" w:line="240" w:lineRule="auto"/>
        <w:jc w:val="left"/>
        <w:rPr>
          <w:rFonts w:cs="Times New Roman"/>
          <w:sz w:val="22"/>
        </w:rPr>
      </w:pPr>
      <w:r>
        <w:rPr>
          <w:rFonts w:cs="Times New Roman"/>
          <w:sz w:val="22"/>
        </w:rPr>
        <w:t xml:space="preserve"> </w:t>
      </w:r>
    </w:p>
    <w:p w14:paraId="20FC7DB7">
      <w:pPr>
        <w:spacing w:after="0" w:line="240" w:lineRule="auto"/>
        <w:jc w:val="left"/>
        <w:rPr>
          <w:rFonts w:cs="Times New Roman"/>
          <w:sz w:val="22"/>
        </w:rPr>
      </w:pPr>
      <w:r>
        <w:rPr>
          <w:rFonts w:cs="Times New Roman"/>
          <w:sz w:val="22"/>
        </w:rPr>
        <w:t>if __name__ == "__main__":</w:t>
      </w:r>
    </w:p>
    <w:p w14:paraId="0893B95B">
      <w:pPr>
        <w:spacing w:after="0" w:line="240" w:lineRule="auto"/>
        <w:jc w:val="left"/>
        <w:rPr>
          <w:rFonts w:cs="Times New Roman"/>
          <w:sz w:val="22"/>
        </w:rPr>
      </w:pPr>
      <w:r>
        <w:rPr>
          <w:rFonts w:cs="Times New Roman"/>
          <w:sz w:val="22"/>
        </w:rPr>
        <w:t xml:space="preserve">    initialize_database()</w:t>
      </w:r>
    </w:p>
    <w:p w14:paraId="58028277">
      <w:pPr>
        <w:spacing w:after="0" w:line="240" w:lineRule="auto"/>
        <w:jc w:val="left"/>
        <w:rPr>
          <w:rFonts w:cs="Times New Roman"/>
          <w:sz w:val="22"/>
        </w:rPr>
      </w:pPr>
      <w:r>
        <w:rPr>
          <w:rFonts w:cs="Times New Roman"/>
          <w:sz w:val="22"/>
        </w:rPr>
        <w:t xml:space="preserve">    print("Incident history database initialized successfully.")</w:t>
      </w:r>
    </w:p>
    <w:p w14:paraId="38EF9630">
      <w:pPr>
        <w:spacing w:after="0" w:line="240" w:lineRule="auto"/>
        <w:jc w:val="left"/>
        <w:rPr>
          <w:rFonts w:cs="Times New Roman"/>
          <w:sz w:val="22"/>
        </w:rPr>
      </w:pPr>
      <w:r>
        <w:rPr>
          <w:rFonts w:cs="Times New Roman"/>
          <w:sz w:val="22"/>
        </w:rPr>
        <w:t xml:space="preserve">    print(f"Existing incident records: {len(get_incidents())}")</w:t>
      </w:r>
    </w:p>
    <w:p w14:paraId="42D0CE64">
      <w:pPr>
        <w:spacing w:after="0" w:line="240" w:lineRule="auto"/>
        <w:jc w:val="left"/>
        <w:rPr>
          <w:rFonts w:cs="Times New Roman"/>
          <w:sz w:val="22"/>
        </w:rPr>
      </w:pPr>
      <w:r>
        <w:rPr>
          <w:rFonts w:cs="Times New Roman"/>
          <w:sz w:val="22"/>
        </w:rPr>
        <w:t xml:space="preserve"> </w:t>
      </w:r>
    </w:p>
    <w:p w14:paraId="115863D1">
      <w:pPr>
        <w:keepNext/>
        <w:rPr>
          <w:rFonts w:cs="Times New Roman"/>
          <w:sz w:val="22"/>
        </w:rPr>
      </w:pPr>
      <w:r>
        <w:rPr>
          <w:rFonts w:cs="Times New Roman"/>
          <w:b/>
          <w:sz w:val="22"/>
        </w:rPr>
        <w:t>A.8 charts.py</w:t>
      </w:r>
    </w:p>
    <w:p w14:paraId="0B54F817">
      <w:pPr>
        <w:spacing w:after="0" w:line="240" w:lineRule="auto"/>
        <w:jc w:val="left"/>
        <w:rPr>
          <w:rFonts w:cs="Times New Roman"/>
          <w:sz w:val="22"/>
        </w:rPr>
      </w:pPr>
      <w:r>
        <w:rPr>
          <w:rFonts w:cs="Times New Roman"/>
          <w:sz w:val="22"/>
        </w:rPr>
        <w:t xml:space="preserve"> </w:t>
      </w:r>
    </w:p>
    <w:p w14:paraId="542E8AE5">
      <w:pPr>
        <w:spacing w:after="0" w:line="240" w:lineRule="auto"/>
        <w:jc w:val="left"/>
        <w:rPr>
          <w:rFonts w:cs="Times New Roman"/>
          <w:sz w:val="22"/>
        </w:rPr>
      </w:pPr>
      <w:r>
        <w:rPr>
          <w:rFonts w:cs="Times New Roman"/>
          <w:sz w:val="22"/>
        </w:rPr>
        <w:t>import matplotlib</w:t>
      </w:r>
    </w:p>
    <w:p w14:paraId="4678BC8A">
      <w:pPr>
        <w:spacing w:after="0" w:line="240" w:lineRule="auto"/>
        <w:jc w:val="left"/>
        <w:rPr>
          <w:rFonts w:cs="Times New Roman"/>
          <w:sz w:val="22"/>
        </w:rPr>
      </w:pPr>
      <w:r>
        <w:rPr>
          <w:rFonts w:cs="Times New Roman"/>
          <w:sz w:val="22"/>
        </w:rPr>
        <w:t>matplotlib.use("Agg")</w:t>
      </w:r>
    </w:p>
    <w:p w14:paraId="68A9198D">
      <w:pPr>
        <w:spacing w:after="0" w:line="240" w:lineRule="auto"/>
        <w:jc w:val="left"/>
        <w:rPr>
          <w:rFonts w:cs="Times New Roman"/>
          <w:sz w:val="22"/>
        </w:rPr>
      </w:pPr>
      <w:r>
        <w:rPr>
          <w:rFonts w:cs="Times New Roman"/>
          <w:sz w:val="22"/>
        </w:rPr>
        <w:t xml:space="preserve"> </w:t>
      </w:r>
    </w:p>
    <w:p w14:paraId="1FB80A63">
      <w:pPr>
        <w:spacing w:after="0" w:line="240" w:lineRule="auto"/>
        <w:jc w:val="left"/>
        <w:rPr>
          <w:rFonts w:cs="Times New Roman"/>
          <w:sz w:val="22"/>
        </w:rPr>
      </w:pPr>
      <w:r>
        <w:rPr>
          <w:rFonts w:cs="Times New Roman"/>
          <w:sz w:val="22"/>
        </w:rPr>
        <w:t>import csv</w:t>
      </w:r>
    </w:p>
    <w:p w14:paraId="2D2F974B">
      <w:pPr>
        <w:spacing w:after="0" w:line="240" w:lineRule="auto"/>
        <w:jc w:val="left"/>
        <w:rPr>
          <w:rFonts w:cs="Times New Roman"/>
          <w:sz w:val="22"/>
        </w:rPr>
      </w:pPr>
      <w:r>
        <w:rPr>
          <w:rFonts w:cs="Times New Roman"/>
          <w:sz w:val="22"/>
        </w:rPr>
        <w:t>import os</w:t>
      </w:r>
    </w:p>
    <w:p w14:paraId="734C0711">
      <w:pPr>
        <w:spacing w:after="0" w:line="240" w:lineRule="auto"/>
        <w:jc w:val="left"/>
        <w:rPr>
          <w:rFonts w:cs="Times New Roman"/>
          <w:sz w:val="22"/>
        </w:rPr>
      </w:pPr>
      <w:r>
        <w:rPr>
          <w:rFonts w:cs="Times New Roman"/>
          <w:sz w:val="22"/>
        </w:rPr>
        <w:t>from datetime import datetime, timedelta</w:t>
      </w:r>
    </w:p>
    <w:p w14:paraId="697A0D24">
      <w:pPr>
        <w:spacing w:after="0" w:line="240" w:lineRule="auto"/>
        <w:jc w:val="left"/>
        <w:rPr>
          <w:rFonts w:cs="Times New Roman"/>
          <w:sz w:val="22"/>
        </w:rPr>
      </w:pPr>
      <w:r>
        <w:rPr>
          <w:rFonts w:cs="Times New Roman"/>
          <w:sz w:val="22"/>
        </w:rPr>
        <w:t xml:space="preserve"> </w:t>
      </w:r>
    </w:p>
    <w:p w14:paraId="242A5188">
      <w:pPr>
        <w:spacing w:after="0" w:line="240" w:lineRule="auto"/>
        <w:jc w:val="left"/>
        <w:rPr>
          <w:rFonts w:cs="Times New Roman"/>
          <w:sz w:val="22"/>
        </w:rPr>
      </w:pPr>
      <w:r>
        <w:rPr>
          <w:rFonts w:cs="Times New Roman"/>
          <w:sz w:val="22"/>
        </w:rPr>
        <w:t>import matplotlib.pyplot as plt</w:t>
      </w:r>
    </w:p>
    <w:p w14:paraId="3B7C6F4A">
      <w:pPr>
        <w:spacing w:after="0" w:line="240" w:lineRule="auto"/>
        <w:jc w:val="left"/>
        <w:rPr>
          <w:rFonts w:cs="Times New Roman"/>
          <w:sz w:val="22"/>
        </w:rPr>
      </w:pPr>
      <w:r>
        <w:rPr>
          <w:rFonts w:cs="Times New Roman"/>
          <w:sz w:val="22"/>
        </w:rPr>
        <w:t xml:space="preserve"> </w:t>
      </w:r>
    </w:p>
    <w:p w14:paraId="5B9686AF">
      <w:pPr>
        <w:spacing w:after="0" w:line="240" w:lineRule="auto"/>
        <w:jc w:val="left"/>
        <w:rPr>
          <w:rFonts w:cs="Times New Roman"/>
          <w:sz w:val="22"/>
        </w:rPr>
      </w:pPr>
      <w:r>
        <w:rPr>
          <w:rFonts w:cs="Times New Roman"/>
          <w:sz w:val="22"/>
        </w:rPr>
        <w:t xml:space="preserve"> </w:t>
      </w:r>
    </w:p>
    <w:p w14:paraId="37CB0EA4">
      <w:pPr>
        <w:spacing w:after="0" w:line="240" w:lineRule="auto"/>
        <w:jc w:val="left"/>
        <w:rPr>
          <w:rFonts w:cs="Times New Roman"/>
          <w:sz w:val="22"/>
        </w:rPr>
      </w:pPr>
      <w:r>
        <w:rPr>
          <w:rFonts w:cs="Times New Roman"/>
          <w:sz w:val="22"/>
        </w:rPr>
        <w:t>BASE_DIR = os.path.dirname(os.path.abspath(__file__))</w:t>
      </w:r>
    </w:p>
    <w:p w14:paraId="69EA9DD2">
      <w:pPr>
        <w:spacing w:after="0" w:line="240" w:lineRule="auto"/>
        <w:jc w:val="left"/>
        <w:rPr>
          <w:rFonts w:cs="Times New Roman"/>
          <w:sz w:val="22"/>
        </w:rPr>
      </w:pPr>
      <w:r>
        <w:rPr>
          <w:rFonts w:cs="Times New Roman"/>
          <w:sz w:val="22"/>
        </w:rPr>
        <w:t>HISTORY_FILE = os.path.join(BASE_DIR, "monitoring_history.csv")</w:t>
      </w:r>
    </w:p>
    <w:p w14:paraId="24FDB9F3">
      <w:pPr>
        <w:spacing w:after="0" w:line="240" w:lineRule="auto"/>
        <w:jc w:val="left"/>
        <w:rPr>
          <w:rFonts w:cs="Times New Roman"/>
          <w:sz w:val="22"/>
        </w:rPr>
      </w:pPr>
      <w:r>
        <w:rPr>
          <w:rFonts w:cs="Times New Roman"/>
          <w:sz w:val="22"/>
        </w:rPr>
        <w:t>EXCLUDED_DEVICES = {"Recovery Integration Test"}</w:t>
      </w:r>
    </w:p>
    <w:p w14:paraId="09A257AF">
      <w:pPr>
        <w:spacing w:after="0" w:line="240" w:lineRule="auto"/>
        <w:jc w:val="left"/>
        <w:rPr>
          <w:rFonts w:cs="Times New Roman"/>
          <w:sz w:val="22"/>
        </w:rPr>
      </w:pPr>
      <w:r>
        <w:rPr>
          <w:rFonts w:cs="Times New Roman"/>
          <w:sz w:val="22"/>
        </w:rPr>
        <w:t>WINDOW_MINUTES = 30</w:t>
      </w:r>
    </w:p>
    <w:p w14:paraId="7266B773">
      <w:pPr>
        <w:spacing w:after="0" w:line="240" w:lineRule="auto"/>
        <w:jc w:val="left"/>
        <w:rPr>
          <w:rFonts w:cs="Times New Roman"/>
          <w:sz w:val="22"/>
        </w:rPr>
      </w:pPr>
      <w:r>
        <w:rPr>
          <w:rFonts w:cs="Times New Roman"/>
          <w:sz w:val="22"/>
        </w:rPr>
        <w:t xml:space="preserve"> </w:t>
      </w:r>
    </w:p>
    <w:p w14:paraId="6DA93FFF">
      <w:pPr>
        <w:spacing w:after="0" w:line="240" w:lineRule="auto"/>
        <w:jc w:val="left"/>
        <w:rPr>
          <w:rFonts w:cs="Times New Roman"/>
          <w:sz w:val="22"/>
        </w:rPr>
      </w:pPr>
      <w:r>
        <w:rPr>
          <w:rFonts w:cs="Times New Roman"/>
          <w:sz w:val="22"/>
        </w:rPr>
        <w:t xml:space="preserve"> </w:t>
      </w:r>
    </w:p>
    <w:p w14:paraId="204392D9">
      <w:pPr>
        <w:spacing w:after="0" w:line="240" w:lineRule="auto"/>
        <w:jc w:val="left"/>
        <w:rPr>
          <w:rFonts w:cs="Times New Roman"/>
          <w:sz w:val="22"/>
        </w:rPr>
      </w:pPr>
      <w:r>
        <w:rPr>
          <w:rFonts w:cs="Times New Roman"/>
          <w:sz w:val="22"/>
        </w:rPr>
        <w:t>def load_history():</w:t>
      </w:r>
    </w:p>
    <w:p w14:paraId="14375D0A">
      <w:pPr>
        <w:spacing w:after="0" w:line="240" w:lineRule="auto"/>
        <w:jc w:val="left"/>
        <w:rPr>
          <w:rFonts w:cs="Times New Roman"/>
          <w:sz w:val="22"/>
        </w:rPr>
      </w:pPr>
      <w:r>
        <w:rPr>
          <w:rFonts w:cs="Times New Roman"/>
          <w:sz w:val="22"/>
        </w:rPr>
        <w:t xml:space="preserve">    try:</w:t>
      </w:r>
    </w:p>
    <w:p w14:paraId="3EAAE40C">
      <w:pPr>
        <w:spacing w:after="0" w:line="240" w:lineRule="auto"/>
        <w:jc w:val="left"/>
        <w:rPr>
          <w:rFonts w:cs="Times New Roman"/>
          <w:sz w:val="22"/>
        </w:rPr>
      </w:pPr>
      <w:r>
        <w:rPr>
          <w:rFonts w:cs="Times New Roman"/>
          <w:sz w:val="22"/>
        </w:rPr>
        <w:t xml:space="preserve">        with open(HISTORY_FILE, "r", newline="", encoding="utf-8") as file:</w:t>
      </w:r>
    </w:p>
    <w:p w14:paraId="0B311E0D">
      <w:pPr>
        <w:spacing w:after="0" w:line="240" w:lineRule="auto"/>
        <w:jc w:val="left"/>
        <w:rPr>
          <w:rFonts w:cs="Times New Roman"/>
          <w:sz w:val="22"/>
        </w:rPr>
      </w:pPr>
      <w:r>
        <w:rPr>
          <w:rFonts w:cs="Times New Roman"/>
          <w:sz w:val="22"/>
        </w:rPr>
        <w:t xml:space="preserve">            return list(csv.DictReader(file))</w:t>
      </w:r>
    </w:p>
    <w:p w14:paraId="5F19648C">
      <w:pPr>
        <w:spacing w:after="0" w:line="240" w:lineRule="auto"/>
        <w:jc w:val="left"/>
        <w:rPr>
          <w:rFonts w:cs="Times New Roman"/>
          <w:sz w:val="22"/>
        </w:rPr>
      </w:pPr>
      <w:r>
        <w:rPr>
          <w:rFonts w:cs="Times New Roman"/>
          <w:sz w:val="22"/>
        </w:rPr>
        <w:t xml:space="preserve">    except FileNotFoundError:</w:t>
      </w:r>
    </w:p>
    <w:p w14:paraId="4C27BABA">
      <w:pPr>
        <w:spacing w:after="0" w:line="240" w:lineRule="auto"/>
        <w:jc w:val="left"/>
        <w:rPr>
          <w:rFonts w:cs="Times New Roman"/>
          <w:sz w:val="22"/>
        </w:rPr>
      </w:pPr>
      <w:r>
        <w:rPr>
          <w:rFonts w:cs="Times New Roman"/>
          <w:sz w:val="22"/>
        </w:rPr>
        <w:t xml:space="preserve">        print("Monitoring history file was not found.")</w:t>
      </w:r>
    </w:p>
    <w:p w14:paraId="1ACEC93C">
      <w:pPr>
        <w:spacing w:after="0" w:line="240" w:lineRule="auto"/>
        <w:jc w:val="left"/>
        <w:rPr>
          <w:rFonts w:cs="Times New Roman"/>
          <w:sz w:val="22"/>
        </w:rPr>
      </w:pPr>
      <w:r>
        <w:rPr>
          <w:rFonts w:cs="Times New Roman"/>
          <w:sz w:val="22"/>
        </w:rPr>
        <w:t xml:space="preserve">        return []</w:t>
      </w:r>
    </w:p>
    <w:p w14:paraId="325EB4E8">
      <w:pPr>
        <w:spacing w:after="0" w:line="240" w:lineRule="auto"/>
        <w:jc w:val="left"/>
        <w:rPr>
          <w:rFonts w:cs="Times New Roman"/>
          <w:sz w:val="22"/>
        </w:rPr>
      </w:pPr>
      <w:r>
        <w:rPr>
          <w:rFonts w:cs="Times New Roman"/>
          <w:sz w:val="22"/>
        </w:rPr>
        <w:t xml:space="preserve"> </w:t>
      </w:r>
    </w:p>
    <w:p w14:paraId="26B28FA5">
      <w:pPr>
        <w:spacing w:after="0" w:line="240" w:lineRule="auto"/>
        <w:jc w:val="left"/>
        <w:rPr>
          <w:rFonts w:cs="Times New Roman"/>
          <w:sz w:val="22"/>
        </w:rPr>
      </w:pPr>
      <w:r>
        <w:rPr>
          <w:rFonts w:cs="Times New Roman"/>
          <w:sz w:val="22"/>
        </w:rPr>
        <w:t xml:space="preserve"> </w:t>
      </w:r>
    </w:p>
    <w:p w14:paraId="1A8C3BA6">
      <w:pPr>
        <w:spacing w:after="0" w:line="240" w:lineRule="auto"/>
        <w:jc w:val="left"/>
        <w:rPr>
          <w:rFonts w:cs="Times New Roman"/>
          <w:sz w:val="22"/>
        </w:rPr>
      </w:pPr>
      <w:r>
        <w:rPr>
          <w:rFonts w:cs="Times New Roman"/>
          <w:sz w:val="22"/>
        </w:rPr>
        <w:t>def parse_timestamp(value):</w:t>
      </w:r>
    </w:p>
    <w:p w14:paraId="431D60D3">
      <w:pPr>
        <w:spacing w:after="0" w:line="240" w:lineRule="auto"/>
        <w:jc w:val="left"/>
        <w:rPr>
          <w:rFonts w:cs="Times New Roman"/>
          <w:sz w:val="22"/>
        </w:rPr>
      </w:pPr>
      <w:r>
        <w:rPr>
          <w:rFonts w:cs="Times New Roman"/>
          <w:sz w:val="22"/>
        </w:rPr>
        <w:t xml:space="preserve">    try:</w:t>
      </w:r>
    </w:p>
    <w:p w14:paraId="68C4EE22">
      <w:pPr>
        <w:spacing w:after="0" w:line="240" w:lineRule="auto"/>
        <w:jc w:val="left"/>
        <w:rPr>
          <w:rFonts w:cs="Times New Roman"/>
          <w:sz w:val="22"/>
        </w:rPr>
      </w:pPr>
      <w:r>
        <w:rPr>
          <w:rFonts w:cs="Times New Roman"/>
          <w:sz w:val="22"/>
        </w:rPr>
        <w:t xml:space="preserve">        return datetime.strptime(value, "%Y-%m-%d %H:%M:%S")</w:t>
      </w:r>
    </w:p>
    <w:p w14:paraId="0BDF633B">
      <w:pPr>
        <w:spacing w:after="0" w:line="240" w:lineRule="auto"/>
        <w:jc w:val="left"/>
        <w:rPr>
          <w:rFonts w:cs="Times New Roman"/>
          <w:sz w:val="22"/>
        </w:rPr>
      </w:pPr>
      <w:r>
        <w:rPr>
          <w:rFonts w:cs="Times New Roman"/>
          <w:sz w:val="22"/>
        </w:rPr>
        <w:t xml:space="preserve">    except (ValueError, TypeError):</w:t>
      </w:r>
    </w:p>
    <w:p w14:paraId="42E7BF68">
      <w:pPr>
        <w:spacing w:after="0" w:line="240" w:lineRule="auto"/>
        <w:jc w:val="left"/>
        <w:rPr>
          <w:rFonts w:cs="Times New Roman"/>
          <w:sz w:val="22"/>
        </w:rPr>
      </w:pPr>
      <w:r>
        <w:rPr>
          <w:rFonts w:cs="Times New Roman"/>
          <w:sz w:val="22"/>
        </w:rPr>
        <w:t xml:space="preserve">        return None</w:t>
      </w:r>
    </w:p>
    <w:p w14:paraId="6089ACA2">
      <w:pPr>
        <w:spacing w:after="0" w:line="240" w:lineRule="auto"/>
        <w:jc w:val="left"/>
        <w:rPr>
          <w:rFonts w:cs="Times New Roman"/>
          <w:sz w:val="22"/>
        </w:rPr>
      </w:pPr>
      <w:r>
        <w:rPr>
          <w:rFonts w:cs="Times New Roman"/>
          <w:sz w:val="22"/>
        </w:rPr>
        <w:t xml:space="preserve"> </w:t>
      </w:r>
    </w:p>
    <w:p w14:paraId="672C0D20">
      <w:pPr>
        <w:spacing w:after="0" w:line="240" w:lineRule="auto"/>
        <w:jc w:val="left"/>
        <w:rPr>
          <w:rFonts w:cs="Times New Roman"/>
          <w:sz w:val="22"/>
        </w:rPr>
      </w:pPr>
      <w:r>
        <w:rPr>
          <w:rFonts w:cs="Times New Roman"/>
          <w:sz w:val="22"/>
        </w:rPr>
        <w:t xml:space="preserve"> </w:t>
      </w:r>
    </w:p>
    <w:p w14:paraId="59E59B58">
      <w:pPr>
        <w:spacing w:after="0" w:line="240" w:lineRule="auto"/>
        <w:jc w:val="left"/>
        <w:rPr>
          <w:rFonts w:cs="Times New Roman"/>
          <w:sz w:val="22"/>
        </w:rPr>
      </w:pPr>
      <w:r>
        <w:rPr>
          <w:rFonts w:cs="Times New Roman"/>
          <w:sz w:val="22"/>
        </w:rPr>
        <w:t>def generate_charts():</w:t>
      </w:r>
    </w:p>
    <w:p w14:paraId="665F72DB">
      <w:pPr>
        <w:spacing w:after="0" w:line="240" w:lineRule="auto"/>
        <w:jc w:val="left"/>
        <w:rPr>
          <w:rFonts w:cs="Times New Roman"/>
          <w:sz w:val="22"/>
        </w:rPr>
      </w:pPr>
      <w:r>
        <w:rPr>
          <w:rFonts w:cs="Times New Roman"/>
          <w:sz w:val="22"/>
        </w:rPr>
        <w:t xml:space="preserve">    records = load_history()</w:t>
      </w:r>
    </w:p>
    <w:p w14:paraId="68974BF7">
      <w:pPr>
        <w:spacing w:after="0" w:line="240" w:lineRule="auto"/>
        <w:jc w:val="left"/>
        <w:rPr>
          <w:rFonts w:cs="Times New Roman"/>
          <w:sz w:val="22"/>
        </w:rPr>
      </w:pPr>
      <w:r>
        <w:rPr>
          <w:rFonts w:cs="Times New Roman"/>
          <w:sz w:val="22"/>
        </w:rPr>
        <w:t xml:space="preserve">    cutoff = datetime.now() - timedelta(minutes=WINDOW_MINUTES)</w:t>
      </w:r>
    </w:p>
    <w:p w14:paraId="2BECA4C2">
      <w:pPr>
        <w:spacing w:after="0" w:line="240" w:lineRule="auto"/>
        <w:jc w:val="left"/>
        <w:rPr>
          <w:rFonts w:cs="Times New Roman"/>
          <w:sz w:val="22"/>
        </w:rPr>
      </w:pPr>
      <w:r>
        <w:rPr>
          <w:rFonts w:cs="Times New Roman"/>
          <w:sz w:val="22"/>
        </w:rPr>
        <w:t xml:space="preserve"> </w:t>
      </w:r>
    </w:p>
    <w:p w14:paraId="059D1348">
      <w:pPr>
        <w:spacing w:after="0" w:line="240" w:lineRule="auto"/>
        <w:jc w:val="left"/>
        <w:rPr>
          <w:rFonts w:cs="Times New Roman"/>
          <w:sz w:val="22"/>
        </w:rPr>
      </w:pPr>
      <w:r>
        <w:rPr>
          <w:rFonts w:cs="Times New Roman"/>
          <w:sz w:val="22"/>
        </w:rPr>
        <w:t xml:space="preserve">    # Keep the latest valid reading for each device.</w:t>
      </w:r>
    </w:p>
    <w:p w14:paraId="74747D2B">
      <w:pPr>
        <w:spacing w:after="0" w:line="240" w:lineRule="auto"/>
        <w:jc w:val="left"/>
        <w:rPr>
          <w:rFonts w:cs="Times New Roman"/>
          <w:sz w:val="22"/>
        </w:rPr>
      </w:pPr>
      <w:r>
        <w:rPr>
          <w:rFonts w:cs="Times New Roman"/>
          <w:sz w:val="22"/>
        </w:rPr>
        <w:t xml:space="preserve">    latest = {}</w:t>
      </w:r>
    </w:p>
    <w:p w14:paraId="2B1E317B">
      <w:pPr>
        <w:spacing w:after="0" w:line="240" w:lineRule="auto"/>
        <w:jc w:val="left"/>
        <w:rPr>
          <w:rFonts w:cs="Times New Roman"/>
          <w:sz w:val="22"/>
        </w:rPr>
      </w:pPr>
      <w:r>
        <w:rPr>
          <w:rFonts w:cs="Times New Roman"/>
          <w:sz w:val="22"/>
        </w:rPr>
        <w:t xml:space="preserve"> </w:t>
      </w:r>
    </w:p>
    <w:p w14:paraId="68DED00D">
      <w:pPr>
        <w:spacing w:after="0" w:line="240" w:lineRule="auto"/>
        <w:jc w:val="left"/>
        <w:rPr>
          <w:rFonts w:cs="Times New Roman"/>
          <w:sz w:val="22"/>
        </w:rPr>
      </w:pPr>
      <w:r>
        <w:rPr>
          <w:rFonts w:cs="Times New Roman"/>
          <w:sz w:val="22"/>
        </w:rPr>
        <w:t xml:space="preserve">    for row in records:</w:t>
      </w:r>
    </w:p>
    <w:p w14:paraId="0D156939">
      <w:pPr>
        <w:spacing w:after="0" w:line="240" w:lineRule="auto"/>
        <w:jc w:val="left"/>
        <w:rPr>
          <w:rFonts w:cs="Times New Roman"/>
          <w:sz w:val="22"/>
        </w:rPr>
      </w:pPr>
      <w:r>
        <w:rPr>
          <w:rFonts w:cs="Times New Roman"/>
          <w:sz w:val="22"/>
        </w:rPr>
        <w:t xml:space="preserve">        name = row.get("device_name", "Unknown")</w:t>
      </w:r>
    </w:p>
    <w:p w14:paraId="5E25D857">
      <w:pPr>
        <w:spacing w:after="0" w:line="240" w:lineRule="auto"/>
        <w:jc w:val="left"/>
        <w:rPr>
          <w:rFonts w:cs="Times New Roman"/>
          <w:sz w:val="22"/>
        </w:rPr>
      </w:pPr>
      <w:r>
        <w:rPr>
          <w:rFonts w:cs="Times New Roman"/>
          <w:sz w:val="22"/>
        </w:rPr>
        <w:t xml:space="preserve"> </w:t>
      </w:r>
    </w:p>
    <w:p w14:paraId="2D4A7023">
      <w:pPr>
        <w:spacing w:after="0" w:line="240" w:lineRule="auto"/>
        <w:jc w:val="left"/>
        <w:rPr>
          <w:rFonts w:cs="Times New Roman"/>
          <w:sz w:val="22"/>
        </w:rPr>
      </w:pPr>
      <w:r>
        <w:rPr>
          <w:rFonts w:cs="Times New Roman"/>
          <w:sz w:val="22"/>
        </w:rPr>
        <w:t xml:space="preserve">        if name in EXCLUDED_DEVICES:</w:t>
      </w:r>
    </w:p>
    <w:p w14:paraId="40FB7B2C">
      <w:pPr>
        <w:spacing w:after="0" w:line="240" w:lineRule="auto"/>
        <w:jc w:val="left"/>
        <w:rPr>
          <w:rFonts w:cs="Times New Roman"/>
          <w:sz w:val="22"/>
        </w:rPr>
      </w:pPr>
      <w:r>
        <w:rPr>
          <w:rFonts w:cs="Times New Roman"/>
          <w:sz w:val="22"/>
        </w:rPr>
        <w:t xml:space="preserve">            continue</w:t>
      </w:r>
    </w:p>
    <w:p w14:paraId="47DEB853">
      <w:pPr>
        <w:spacing w:after="0" w:line="240" w:lineRule="auto"/>
        <w:jc w:val="left"/>
        <w:rPr>
          <w:rFonts w:cs="Times New Roman"/>
          <w:sz w:val="22"/>
        </w:rPr>
      </w:pPr>
      <w:r>
        <w:rPr>
          <w:rFonts w:cs="Times New Roman"/>
          <w:sz w:val="22"/>
        </w:rPr>
        <w:t xml:space="preserve"> </w:t>
      </w:r>
    </w:p>
    <w:p w14:paraId="496F5CDA">
      <w:pPr>
        <w:spacing w:after="0" w:line="240" w:lineRule="auto"/>
        <w:jc w:val="left"/>
        <w:rPr>
          <w:rFonts w:cs="Times New Roman"/>
          <w:sz w:val="22"/>
        </w:rPr>
      </w:pPr>
      <w:r>
        <w:rPr>
          <w:rFonts w:cs="Times New Roman"/>
          <w:sz w:val="22"/>
        </w:rPr>
        <w:t xml:space="preserve">        timestamp = parse_timestamp(row.get("timestamp", ""))</w:t>
      </w:r>
    </w:p>
    <w:p w14:paraId="1E079718">
      <w:pPr>
        <w:spacing w:after="0" w:line="240" w:lineRule="auto"/>
        <w:jc w:val="left"/>
        <w:rPr>
          <w:rFonts w:cs="Times New Roman"/>
          <w:sz w:val="22"/>
        </w:rPr>
      </w:pPr>
      <w:r>
        <w:rPr>
          <w:rFonts w:cs="Times New Roman"/>
          <w:sz w:val="22"/>
        </w:rPr>
        <w:t xml:space="preserve"> </w:t>
      </w:r>
    </w:p>
    <w:p w14:paraId="07C5FB39">
      <w:pPr>
        <w:spacing w:after="0" w:line="240" w:lineRule="auto"/>
        <w:jc w:val="left"/>
        <w:rPr>
          <w:rFonts w:cs="Times New Roman"/>
          <w:sz w:val="22"/>
        </w:rPr>
      </w:pPr>
      <w:r>
        <w:rPr>
          <w:rFonts w:cs="Times New Roman"/>
          <w:sz w:val="22"/>
        </w:rPr>
        <w:t xml:space="preserve">        if timestamp is None or timestamp &lt; cutoff:</w:t>
      </w:r>
    </w:p>
    <w:p w14:paraId="7497CEB6">
      <w:pPr>
        <w:spacing w:after="0" w:line="240" w:lineRule="auto"/>
        <w:jc w:val="left"/>
        <w:rPr>
          <w:rFonts w:cs="Times New Roman"/>
          <w:sz w:val="22"/>
        </w:rPr>
      </w:pPr>
      <w:r>
        <w:rPr>
          <w:rFonts w:cs="Times New Roman"/>
          <w:sz w:val="22"/>
        </w:rPr>
        <w:t xml:space="preserve">            continue</w:t>
      </w:r>
    </w:p>
    <w:p w14:paraId="61E44241">
      <w:pPr>
        <w:spacing w:after="0" w:line="240" w:lineRule="auto"/>
        <w:jc w:val="left"/>
        <w:rPr>
          <w:rFonts w:cs="Times New Roman"/>
          <w:sz w:val="22"/>
        </w:rPr>
      </w:pPr>
      <w:r>
        <w:rPr>
          <w:rFonts w:cs="Times New Roman"/>
          <w:sz w:val="22"/>
        </w:rPr>
        <w:t xml:space="preserve"> </w:t>
      </w:r>
    </w:p>
    <w:p w14:paraId="5E551AEC">
      <w:pPr>
        <w:spacing w:after="0" w:line="240" w:lineRule="auto"/>
        <w:jc w:val="left"/>
        <w:rPr>
          <w:rFonts w:cs="Times New Roman"/>
          <w:sz w:val="22"/>
        </w:rPr>
      </w:pPr>
      <w:r>
        <w:rPr>
          <w:rFonts w:cs="Times New Roman"/>
          <w:sz w:val="22"/>
        </w:rPr>
        <w:t xml:space="preserve">        if name not in latest or timestamp &gt;= latest[name]["timestamp"]:</w:t>
      </w:r>
    </w:p>
    <w:p w14:paraId="643AE03D">
      <w:pPr>
        <w:spacing w:after="0" w:line="240" w:lineRule="auto"/>
        <w:jc w:val="left"/>
        <w:rPr>
          <w:rFonts w:cs="Times New Roman"/>
          <w:sz w:val="22"/>
        </w:rPr>
      </w:pPr>
      <w:r>
        <w:rPr>
          <w:rFonts w:cs="Times New Roman"/>
          <w:sz w:val="22"/>
        </w:rPr>
        <w:t xml:space="preserve">            try:</w:t>
      </w:r>
    </w:p>
    <w:p w14:paraId="2E9D3D92">
      <w:pPr>
        <w:spacing w:after="0" w:line="240" w:lineRule="auto"/>
        <w:jc w:val="left"/>
        <w:rPr>
          <w:rFonts w:cs="Times New Roman"/>
          <w:sz w:val="22"/>
        </w:rPr>
      </w:pPr>
      <w:r>
        <w:rPr>
          <w:rFonts w:cs="Times New Roman"/>
          <w:sz w:val="22"/>
        </w:rPr>
        <w:t xml:space="preserve">                latency = float(row.get("average_latency_ms", ""))</w:t>
      </w:r>
    </w:p>
    <w:p w14:paraId="5C653F96">
      <w:pPr>
        <w:spacing w:after="0" w:line="240" w:lineRule="auto"/>
        <w:jc w:val="left"/>
        <w:rPr>
          <w:rFonts w:cs="Times New Roman"/>
          <w:sz w:val="22"/>
        </w:rPr>
      </w:pPr>
      <w:r>
        <w:rPr>
          <w:rFonts w:cs="Times New Roman"/>
          <w:sz w:val="22"/>
        </w:rPr>
        <w:t xml:space="preserve">                if latency &lt; 0:</w:t>
      </w:r>
    </w:p>
    <w:p w14:paraId="50B203C0">
      <w:pPr>
        <w:spacing w:after="0" w:line="240" w:lineRule="auto"/>
        <w:jc w:val="left"/>
        <w:rPr>
          <w:rFonts w:cs="Times New Roman"/>
          <w:sz w:val="22"/>
        </w:rPr>
      </w:pPr>
      <w:r>
        <w:rPr>
          <w:rFonts w:cs="Times New Roman"/>
          <w:sz w:val="22"/>
        </w:rPr>
        <w:t xml:space="preserve">                    latency = None</w:t>
      </w:r>
    </w:p>
    <w:p w14:paraId="0EDE05BC">
      <w:pPr>
        <w:spacing w:after="0" w:line="240" w:lineRule="auto"/>
        <w:jc w:val="left"/>
        <w:rPr>
          <w:rFonts w:cs="Times New Roman"/>
          <w:sz w:val="22"/>
        </w:rPr>
      </w:pPr>
      <w:r>
        <w:rPr>
          <w:rFonts w:cs="Times New Roman"/>
          <w:sz w:val="22"/>
        </w:rPr>
        <w:t xml:space="preserve">            except (ValueError, TypeError):</w:t>
      </w:r>
    </w:p>
    <w:p w14:paraId="0C5BBA3A">
      <w:pPr>
        <w:spacing w:after="0" w:line="240" w:lineRule="auto"/>
        <w:jc w:val="left"/>
        <w:rPr>
          <w:rFonts w:cs="Times New Roman"/>
          <w:sz w:val="22"/>
        </w:rPr>
      </w:pPr>
      <w:r>
        <w:rPr>
          <w:rFonts w:cs="Times New Roman"/>
          <w:sz w:val="22"/>
        </w:rPr>
        <w:t xml:space="preserve">                latency = None</w:t>
      </w:r>
    </w:p>
    <w:p w14:paraId="3F2648EC">
      <w:pPr>
        <w:spacing w:after="0" w:line="240" w:lineRule="auto"/>
        <w:jc w:val="left"/>
        <w:rPr>
          <w:rFonts w:cs="Times New Roman"/>
          <w:sz w:val="22"/>
        </w:rPr>
      </w:pPr>
      <w:r>
        <w:rPr>
          <w:rFonts w:cs="Times New Roman"/>
          <w:sz w:val="22"/>
        </w:rPr>
        <w:t xml:space="preserve"> </w:t>
      </w:r>
    </w:p>
    <w:p w14:paraId="11E1A30D">
      <w:pPr>
        <w:spacing w:after="0" w:line="240" w:lineRule="auto"/>
        <w:jc w:val="left"/>
        <w:rPr>
          <w:rFonts w:cs="Times New Roman"/>
          <w:sz w:val="22"/>
        </w:rPr>
      </w:pPr>
      <w:r>
        <w:rPr>
          <w:rFonts w:cs="Times New Roman"/>
          <w:sz w:val="22"/>
        </w:rPr>
        <w:t xml:space="preserve">            try:</w:t>
      </w:r>
    </w:p>
    <w:p w14:paraId="41C56C7E">
      <w:pPr>
        <w:spacing w:after="0" w:line="240" w:lineRule="auto"/>
        <w:jc w:val="left"/>
        <w:rPr>
          <w:rFonts w:cs="Times New Roman"/>
          <w:sz w:val="22"/>
        </w:rPr>
      </w:pPr>
      <w:r>
        <w:rPr>
          <w:rFonts w:cs="Times New Roman"/>
          <w:sz w:val="22"/>
        </w:rPr>
        <w:t xml:space="preserve">                loss = float(row.get("packet_loss_percent", ""))</w:t>
      </w:r>
    </w:p>
    <w:p w14:paraId="3FB95EE0">
      <w:pPr>
        <w:spacing w:after="0" w:line="240" w:lineRule="auto"/>
        <w:jc w:val="left"/>
        <w:rPr>
          <w:rFonts w:cs="Times New Roman"/>
          <w:sz w:val="22"/>
        </w:rPr>
      </w:pPr>
      <w:r>
        <w:rPr>
          <w:rFonts w:cs="Times New Roman"/>
          <w:sz w:val="22"/>
        </w:rPr>
        <w:t xml:space="preserve">                if not 0 &lt;= loss &lt;= 100:</w:t>
      </w:r>
    </w:p>
    <w:p w14:paraId="2739114C">
      <w:pPr>
        <w:spacing w:after="0" w:line="240" w:lineRule="auto"/>
        <w:jc w:val="left"/>
        <w:rPr>
          <w:rFonts w:cs="Times New Roman"/>
          <w:sz w:val="22"/>
        </w:rPr>
      </w:pPr>
      <w:r>
        <w:rPr>
          <w:rFonts w:cs="Times New Roman"/>
          <w:sz w:val="22"/>
        </w:rPr>
        <w:t xml:space="preserve">                    loss = None</w:t>
      </w:r>
    </w:p>
    <w:p w14:paraId="0415FFEC">
      <w:pPr>
        <w:spacing w:after="0" w:line="240" w:lineRule="auto"/>
        <w:jc w:val="left"/>
        <w:rPr>
          <w:rFonts w:cs="Times New Roman"/>
          <w:sz w:val="22"/>
        </w:rPr>
      </w:pPr>
      <w:r>
        <w:rPr>
          <w:rFonts w:cs="Times New Roman"/>
          <w:sz w:val="22"/>
        </w:rPr>
        <w:t xml:space="preserve">            except (ValueError, TypeError):</w:t>
      </w:r>
    </w:p>
    <w:p w14:paraId="525F8A1D">
      <w:pPr>
        <w:spacing w:after="0" w:line="240" w:lineRule="auto"/>
        <w:jc w:val="left"/>
        <w:rPr>
          <w:rFonts w:cs="Times New Roman"/>
          <w:sz w:val="22"/>
        </w:rPr>
      </w:pPr>
      <w:r>
        <w:rPr>
          <w:rFonts w:cs="Times New Roman"/>
          <w:sz w:val="22"/>
        </w:rPr>
        <w:t xml:space="preserve">                loss = None</w:t>
      </w:r>
    </w:p>
    <w:p w14:paraId="5962FA94">
      <w:pPr>
        <w:spacing w:after="0" w:line="240" w:lineRule="auto"/>
        <w:jc w:val="left"/>
        <w:rPr>
          <w:rFonts w:cs="Times New Roman"/>
          <w:sz w:val="22"/>
        </w:rPr>
      </w:pPr>
      <w:r>
        <w:rPr>
          <w:rFonts w:cs="Times New Roman"/>
          <w:sz w:val="22"/>
        </w:rPr>
        <w:t xml:space="preserve"> </w:t>
      </w:r>
    </w:p>
    <w:p w14:paraId="50EE712E">
      <w:pPr>
        <w:spacing w:after="0" w:line="240" w:lineRule="auto"/>
        <w:jc w:val="left"/>
        <w:rPr>
          <w:rFonts w:cs="Times New Roman"/>
          <w:sz w:val="22"/>
        </w:rPr>
      </w:pPr>
      <w:r>
        <w:rPr>
          <w:rFonts w:cs="Times New Roman"/>
          <w:sz w:val="22"/>
        </w:rPr>
        <w:t xml:space="preserve">            latest[name] = {</w:t>
      </w:r>
    </w:p>
    <w:p w14:paraId="4286A342">
      <w:pPr>
        <w:spacing w:after="0" w:line="240" w:lineRule="auto"/>
        <w:jc w:val="left"/>
        <w:rPr>
          <w:rFonts w:cs="Times New Roman"/>
          <w:sz w:val="22"/>
        </w:rPr>
      </w:pPr>
      <w:r>
        <w:rPr>
          <w:rFonts w:cs="Times New Roman"/>
          <w:sz w:val="22"/>
        </w:rPr>
        <w:t xml:space="preserve">                "timestamp": timestamp,</w:t>
      </w:r>
    </w:p>
    <w:p w14:paraId="1CD89C99">
      <w:pPr>
        <w:spacing w:after="0" w:line="240" w:lineRule="auto"/>
        <w:jc w:val="left"/>
        <w:rPr>
          <w:rFonts w:cs="Times New Roman"/>
          <w:sz w:val="22"/>
        </w:rPr>
      </w:pPr>
      <w:r>
        <w:rPr>
          <w:rFonts w:cs="Times New Roman"/>
          <w:sz w:val="22"/>
        </w:rPr>
        <w:t xml:space="preserve">                "latency": latency,</w:t>
      </w:r>
    </w:p>
    <w:p w14:paraId="0E059BEA">
      <w:pPr>
        <w:spacing w:after="0" w:line="240" w:lineRule="auto"/>
        <w:jc w:val="left"/>
        <w:rPr>
          <w:rFonts w:cs="Times New Roman"/>
          <w:sz w:val="22"/>
        </w:rPr>
      </w:pPr>
      <w:r>
        <w:rPr>
          <w:rFonts w:cs="Times New Roman"/>
          <w:sz w:val="22"/>
        </w:rPr>
        <w:t xml:space="preserve">                "loss": loss,</w:t>
      </w:r>
    </w:p>
    <w:p w14:paraId="22FD4626">
      <w:pPr>
        <w:spacing w:after="0" w:line="240" w:lineRule="auto"/>
        <w:jc w:val="left"/>
        <w:rPr>
          <w:rFonts w:cs="Times New Roman"/>
          <w:sz w:val="22"/>
        </w:rPr>
      </w:pPr>
      <w:r>
        <w:rPr>
          <w:rFonts w:cs="Times New Roman"/>
          <w:sz w:val="22"/>
        </w:rPr>
        <w:t xml:space="preserve">            }</w:t>
      </w:r>
    </w:p>
    <w:p w14:paraId="6D68967E">
      <w:pPr>
        <w:spacing w:after="0" w:line="240" w:lineRule="auto"/>
        <w:jc w:val="left"/>
        <w:rPr>
          <w:rFonts w:cs="Times New Roman"/>
          <w:sz w:val="22"/>
        </w:rPr>
      </w:pPr>
      <w:r>
        <w:rPr>
          <w:rFonts w:cs="Times New Roman"/>
          <w:sz w:val="22"/>
        </w:rPr>
        <w:t xml:space="preserve"> </w:t>
      </w:r>
    </w:p>
    <w:p w14:paraId="7EB0FEFC">
      <w:pPr>
        <w:spacing w:after="0" w:line="240" w:lineRule="auto"/>
        <w:jc w:val="left"/>
        <w:rPr>
          <w:rFonts w:cs="Times New Roman"/>
          <w:sz w:val="22"/>
        </w:rPr>
      </w:pPr>
      <w:r>
        <w:rPr>
          <w:rFonts w:cs="Times New Roman"/>
          <w:sz w:val="22"/>
        </w:rPr>
        <w:t xml:space="preserve">    if not latest:</w:t>
      </w:r>
    </w:p>
    <w:p w14:paraId="16C4882F">
      <w:pPr>
        <w:spacing w:after="0" w:line="240" w:lineRule="auto"/>
        <w:jc w:val="left"/>
        <w:rPr>
          <w:rFonts w:cs="Times New Roman"/>
          <w:sz w:val="22"/>
        </w:rPr>
      </w:pPr>
      <w:r>
        <w:rPr>
          <w:rFonts w:cs="Times New Roman"/>
          <w:sz w:val="22"/>
        </w:rPr>
        <w:t xml:space="preserve">        print("No valid monitoring records found in the last 30 minutes.")</w:t>
      </w:r>
    </w:p>
    <w:p w14:paraId="74EDC66D">
      <w:pPr>
        <w:spacing w:after="0" w:line="240" w:lineRule="auto"/>
        <w:jc w:val="left"/>
        <w:rPr>
          <w:rFonts w:cs="Times New Roman"/>
          <w:sz w:val="22"/>
        </w:rPr>
      </w:pPr>
      <w:r>
        <w:rPr>
          <w:rFonts w:cs="Times New Roman"/>
          <w:sz w:val="22"/>
        </w:rPr>
        <w:t xml:space="preserve">        return</w:t>
      </w:r>
    </w:p>
    <w:p w14:paraId="7DCDF99F">
      <w:pPr>
        <w:spacing w:after="0" w:line="240" w:lineRule="auto"/>
        <w:jc w:val="left"/>
        <w:rPr>
          <w:rFonts w:cs="Times New Roman"/>
          <w:sz w:val="22"/>
        </w:rPr>
      </w:pPr>
      <w:r>
        <w:rPr>
          <w:rFonts w:cs="Times New Roman"/>
          <w:sz w:val="22"/>
        </w:rPr>
        <w:t xml:space="preserve"> </w:t>
      </w:r>
    </w:p>
    <w:p w14:paraId="7BE91FA6">
      <w:pPr>
        <w:spacing w:after="0" w:line="240" w:lineRule="auto"/>
        <w:jc w:val="left"/>
        <w:rPr>
          <w:rFonts w:cs="Times New Roman"/>
          <w:sz w:val="22"/>
        </w:rPr>
      </w:pPr>
      <w:r>
        <w:rPr>
          <w:rFonts w:cs="Times New Roman"/>
          <w:sz w:val="22"/>
        </w:rPr>
        <w:t xml:space="preserve">    names = list(latest.keys())</w:t>
      </w:r>
    </w:p>
    <w:p w14:paraId="489B4347">
      <w:pPr>
        <w:spacing w:after="0" w:line="240" w:lineRule="auto"/>
        <w:jc w:val="left"/>
        <w:rPr>
          <w:rFonts w:cs="Times New Roman"/>
          <w:sz w:val="22"/>
        </w:rPr>
      </w:pPr>
      <w:r>
        <w:rPr>
          <w:rFonts w:cs="Times New Roman"/>
          <w:sz w:val="22"/>
        </w:rPr>
        <w:t xml:space="preserve"> </w:t>
      </w:r>
    </w:p>
    <w:p w14:paraId="52567FFF">
      <w:pPr>
        <w:spacing w:after="0" w:line="240" w:lineRule="auto"/>
        <w:jc w:val="left"/>
        <w:rPr>
          <w:rFonts w:cs="Times New Roman"/>
          <w:sz w:val="22"/>
        </w:rPr>
      </w:pPr>
      <w:r>
        <w:rPr>
          <w:rFonts w:cs="Times New Roman"/>
          <w:sz w:val="22"/>
        </w:rPr>
        <w:t xml:space="preserve">    # Consistent clean chart style.</w:t>
      </w:r>
    </w:p>
    <w:p w14:paraId="23863E83">
      <w:pPr>
        <w:spacing w:after="0" w:line="240" w:lineRule="auto"/>
        <w:jc w:val="left"/>
        <w:rPr>
          <w:rFonts w:cs="Times New Roman"/>
          <w:sz w:val="22"/>
        </w:rPr>
      </w:pPr>
      <w:r>
        <w:rPr>
          <w:rFonts w:cs="Times New Roman"/>
          <w:sz w:val="22"/>
        </w:rPr>
        <w:t xml:space="preserve">    plt.rcParams.update({</w:t>
      </w:r>
    </w:p>
    <w:p w14:paraId="7FEE4651">
      <w:pPr>
        <w:spacing w:after="0" w:line="240" w:lineRule="auto"/>
        <w:jc w:val="left"/>
        <w:rPr>
          <w:rFonts w:cs="Times New Roman"/>
          <w:sz w:val="22"/>
        </w:rPr>
      </w:pPr>
      <w:r>
        <w:rPr>
          <w:rFonts w:cs="Times New Roman"/>
          <w:sz w:val="22"/>
        </w:rPr>
        <w:t xml:space="preserve">        "font.size": 10,</w:t>
      </w:r>
    </w:p>
    <w:p w14:paraId="52C57E73">
      <w:pPr>
        <w:spacing w:after="0" w:line="240" w:lineRule="auto"/>
        <w:jc w:val="left"/>
        <w:rPr>
          <w:rFonts w:cs="Times New Roman"/>
          <w:sz w:val="22"/>
        </w:rPr>
      </w:pPr>
      <w:r>
        <w:rPr>
          <w:rFonts w:cs="Times New Roman"/>
          <w:sz w:val="22"/>
        </w:rPr>
        <w:t xml:space="preserve">        "axes.titlesize": 14,</w:t>
      </w:r>
    </w:p>
    <w:p w14:paraId="74F06678">
      <w:pPr>
        <w:spacing w:after="0" w:line="240" w:lineRule="auto"/>
        <w:jc w:val="left"/>
        <w:rPr>
          <w:rFonts w:cs="Times New Roman"/>
          <w:sz w:val="22"/>
        </w:rPr>
      </w:pPr>
      <w:r>
        <w:rPr>
          <w:rFonts w:cs="Times New Roman"/>
          <w:sz w:val="22"/>
        </w:rPr>
        <w:t xml:space="preserve">        "axes.labelsize": 11,</w:t>
      </w:r>
    </w:p>
    <w:p w14:paraId="172979B6">
      <w:pPr>
        <w:spacing w:after="0" w:line="240" w:lineRule="auto"/>
        <w:jc w:val="left"/>
        <w:rPr>
          <w:rFonts w:cs="Times New Roman"/>
          <w:sz w:val="22"/>
        </w:rPr>
      </w:pPr>
      <w:r>
        <w:rPr>
          <w:rFonts w:cs="Times New Roman"/>
          <w:sz w:val="22"/>
        </w:rPr>
        <w:t xml:space="preserve">    })</w:t>
      </w:r>
    </w:p>
    <w:p w14:paraId="36EC8D9C">
      <w:pPr>
        <w:spacing w:after="0" w:line="240" w:lineRule="auto"/>
        <w:jc w:val="left"/>
        <w:rPr>
          <w:rFonts w:cs="Times New Roman"/>
          <w:sz w:val="22"/>
        </w:rPr>
      </w:pPr>
      <w:r>
        <w:rPr>
          <w:rFonts w:cs="Times New Roman"/>
          <w:sz w:val="22"/>
        </w:rPr>
        <w:t xml:space="preserve"> </w:t>
      </w:r>
    </w:p>
    <w:p w14:paraId="3AB7B312">
      <w:pPr>
        <w:spacing w:after="0" w:line="240" w:lineRule="auto"/>
        <w:jc w:val="left"/>
        <w:rPr>
          <w:rFonts w:cs="Times New Roman"/>
          <w:sz w:val="22"/>
        </w:rPr>
      </w:pPr>
      <w:r>
        <w:rPr>
          <w:rFonts w:cs="Times New Roman"/>
          <w:sz w:val="22"/>
        </w:rPr>
        <w:t xml:space="preserve">    # ------------------------------------------</w:t>
      </w:r>
    </w:p>
    <w:p w14:paraId="2900F89C">
      <w:pPr>
        <w:spacing w:after="0" w:line="240" w:lineRule="auto"/>
        <w:jc w:val="left"/>
        <w:rPr>
          <w:rFonts w:cs="Times New Roman"/>
          <w:sz w:val="22"/>
        </w:rPr>
      </w:pPr>
      <w:r>
        <w:rPr>
          <w:rFonts w:cs="Times New Roman"/>
          <w:sz w:val="22"/>
        </w:rPr>
        <w:t xml:space="preserve">    # Chart 1: Latest latency by device</w:t>
      </w:r>
    </w:p>
    <w:p w14:paraId="5211A672">
      <w:pPr>
        <w:spacing w:after="0" w:line="240" w:lineRule="auto"/>
        <w:jc w:val="left"/>
        <w:rPr>
          <w:rFonts w:cs="Times New Roman"/>
          <w:sz w:val="22"/>
        </w:rPr>
      </w:pPr>
      <w:r>
        <w:rPr>
          <w:rFonts w:cs="Times New Roman"/>
          <w:sz w:val="22"/>
        </w:rPr>
        <w:t xml:space="preserve">    # ------------------------------------------</w:t>
      </w:r>
    </w:p>
    <w:p w14:paraId="2A069729">
      <w:pPr>
        <w:spacing w:after="0" w:line="240" w:lineRule="auto"/>
        <w:jc w:val="left"/>
        <w:rPr>
          <w:rFonts w:cs="Times New Roman"/>
          <w:sz w:val="22"/>
        </w:rPr>
      </w:pPr>
      <w:r>
        <w:rPr>
          <w:rFonts w:cs="Times New Roman"/>
          <w:sz w:val="22"/>
        </w:rPr>
        <w:t xml:space="preserve">    latency_names = [</w:t>
      </w:r>
    </w:p>
    <w:p w14:paraId="6A53FFA0">
      <w:pPr>
        <w:spacing w:after="0" w:line="240" w:lineRule="auto"/>
        <w:jc w:val="left"/>
        <w:rPr>
          <w:rFonts w:cs="Times New Roman"/>
          <w:sz w:val="22"/>
        </w:rPr>
      </w:pPr>
      <w:r>
        <w:rPr>
          <w:rFonts w:cs="Times New Roman"/>
          <w:sz w:val="22"/>
        </w:rPr>
        <w:t xml:space="preserve">        name for name in names</w:t>
      </w:r>
    </w:p>
    <w:p w14:paraId="7A60BFC3">
      <w:pPr>
        <w:spacing w:after="0" w:line="240" w:lineRule="auto"/>
        <w:jc w:val="left"/>
        <w:rPr>
          <w:rFonts w:cs="Times New Roman"/>
          <w:sz w:val="22"/>
        </w:rPr>
      </w:pPr>
      <w:r>
        <w:rPr>
          <w:rFonts w:cs="Times New Roman"/>
          <w:sz w:val="22"/>
        </w:rPr>
        <w:t xml:space="preserve">        if latest[name]["latency"] is not None</w:t>
      </w:r>
    </w:p>
    <w:p w14:paraId="21CA497A">
      <w:pPr>
        <w:spacing w:after="0" w:line="240" w:lineRule="auto"/>
        <w:jc w:val="left"/>
        <w:rPr>
          <w:rFonts w:cs="Times New Roman"/>
          <w:sz w:val="22"/>
        </w:rPr>
      </w:pPr>
      <w:r>
        <w:rPr>
          <w:rFonts w:cs="Times New Roman"/>
          <w:sz w:val="22"/>
        </w:rPr>
        <w:t xml:space="preserve">    ]</w:t>
      </w:r>
    </w:p>
    <w:p w14:paraId="5D63D996">
      <w:pPr>
        <w:spacing w:after="0" w:line="240" w:lineRule="auto"/>
        <w:jc w:val="left"/>
        <w:rPr>
          <w:rFonts w:cs="Times New Roman"/>
          <w:sz w:val="22"/>
        </w:rPr>
      </w:pPr>
      <w:r>
        <w:rPr>
          <w:rFonts w:cs="Times New Roman"/>
          <w:sz w:val="22"/>
        </w:rPr>
        <w:t xml:space="preserve">    latency_values = [</w:t>
      </w:r>
    </w:p>
    <w:p w14:paraId="79DE080A">
      <w:pPr>
        <w:spacing w:after="0" w:line="240" w:lineRule="auto"/>
        <w:jc w:val="left"/>
        <w:rPr>
          <w:rFonts w:cs="Times New Roman"/>
          <w:sz w:val="22"/>
        </w:rPr>
      </w:pPr>
      <w:r>
        <w:rPr>
          <w:rFonts w:cs="Times New Roman"/>
          <w:sz w:val="22"/>
        </w:rPr>
        <w:t xml:space="preserve">        latest[name]["latency"] for name in latency_names</w:t>
      </w:r>
    </w:p>
    <w:p w14:paraId="7974FA1B">
      <w:pPr>
        <w:spacing w:after="0" w:line="240" w:lineRule="auto"/>
        <w:jc w:val="left"/>
        <w:rPr>
          <w:rFonts w:cs="Times New Roman"/>
          <w:sz w:val="22"/>
        </w:rPr>
      </w:pPr>
      <w:r>
        <w:rPr>
          <w:rFonts w:cs="Times New Roman"/>
          <w:sz w:val="22"/>
        </w:rPr>
        <w:t xml:space="preserve">    ]</w:t>
      </w:r>
    </w:p>
    <w:p w14:paraId="52A9F985">
      <w:pPr>
        <w:spacing w:after="0" w:line="240" w:lineRule="auto"/>
        <w:jc w:val="left"/>
        <w:rPr>
          <w:rFonts w:cs="Times New Roman"/>
          <w:sz w:val="22"/>
        </w:rPr>
      </w:pPr>
      <w:r>
        <w:rPr>
          <w:rFonts w:cs="Times New Roman"/>
          <w:sz w:val="22"/>
        </w:rPr>
        <w:t xml:space="preserve"> </w:t>
      </w:r>
    </w:p>
    <w:p w14:paraId="4BB52B70">
      <w:pPr>
        <w:spacing w:after="0" w:line="240" w:lineRule="auto"/>
        <w:jc w:val="left"/>
        <w:rPr>
          <w:rFonts w:cs="Times New Roman"/>
          <w:sz w:val="22"/>
        </w:rPr>
      </w:pPr>
      <w:r>
        <w:rPr>
          <w:rFonts w:cs="Times New Roman"/>
          <w:sz w:val="22"/>
        </w:rPr>
        <w:t xml:space="preserve">    fig, ax = plt.subplots(figsize=(9, 4.5), dpi=130)</w:t>
      </w:r>
    </w:p>
    <w:p w14:paraId="7E5EDC6B">
      <w:pPr>
        <w:spacing w:after="0" w:line="240" w:lineRule="auto"/>
        <w:jc w:val="left"/>
        <w:rPr>
          <w:rFonts w:cs="Times New Roman"/>
          <w:sz w:val="22"/>
        </w:rPr>
      </w:pPr>
      <w:r>
        <w:rPr>
          <w:rFonts w:cs="Times New Roman"/>
          <w:sz w:val="22"/>
        </w:rPr>
        <w:t xml:space="preserve"> </w:t>
      </w:r>
    </w:p>
    <w:p w14:paraId="21AC366F">
      <w:pPr>
        <w:spacing w:after="0" w:line="240" w:lineRule="auto"/>
        <w:jc w:val="left"/>
        <w:rPr>
          <w:rFonts w:cs="Times New Roman"/>
          <w:sz w:val="22"/>
        </w:rPr>
      </w:pPr>
      <w:r>
        <w:rPr>
          <w:rFonts w:cs="Times New Roman"/>
          <w:sz w:val="22"/>
        </w:rPr>
        <w:t xml:space="preserve">    if latency_names:</w:t>
      </w:r>
    </w:p>
    <w:p w14:paraId="61CCE754">
      <w:pPr>
        <w:spacing w:after="0" w:line="240" w:lineRule="auto"/>
        <w:jc w:val="left"/>
        <w:rPr>
          <w:rFonts w:cs="Times New Roman"/>
          <w:sz w:val="22"/>
        </w:rPr>
      </w:pPr>
      <w:r>
        <w:rPr>
          <w:rFonts w:cs="Times New Roman"/>
          <w:sz w:val="22"/>
        </w:rPr>
        <w:t xml:space="preserve">        bars = ax.barh(latency_names, latency_values)</w:t>
      </w:r>
    </w:p>
    <w:p w14:paraId="1BFB4E00">
      <w:pPr>
        <w:spacing w:after="0" w:line="240" w:lineRule="auto"/>
        <w:jc w:val="left"/>
        <w:rPr>
          <w:rFonts w:cs="Times New Roman"/>
          <w:sz w:val="22"/>
        </w:rPr>
      </w:pPr>
      <w:r>
        <w:rPr>
          <w:rFonts w:cs="Times New Roman"/>
          <w:sz w:val="22"/>
        </w:rPr>
        <w:t xml:space="preserve">        ax.bar_label(bars, fmt="%.1f ms", padding=5, fontsize=9)</w:t>
      </w:r>
    </w:p>
    <w:p w14:paraId="70543807">
      <w:pPr>
        <w:spacing w:after="0" w:line="240" w:lineRule="auto"/>
        <w:jc w:val="left"/>
        <w:rPr>
          <w:rFonts w:cs="Times New Roman"/>
          <w:sz w:val="22"/>
        </w:rPr>
      </w:pPr>
      <w:r>
        <w:rPr>
          <w:rFonts w:cs="Times New Roman"/>
          <w:sz w:val="22"/>
        </w:rPr>
        <w:t xml:space="preserve">        ax.set_xlim(left=0)</w:t>
      </w:r>
    </w:p>
    <w:p w14:paraId="7F9A4919">
      <w:pPr>
        <w:spacing w:after="0" w:line="240" w:lineRule="auto"/>
        <w:jc w:val="left"/>
        <w:rPr>
          <w:rFonts w:cs="Times New Roman"/>
          <w:sz w:val="22"/>
        </w:rPr>
      </w:pPr>
      <w:r>
        <w:rPr>
          <w:rFonts w:cs="Times New Roman"/>
          <w:sz w:val="22"/>
        </w:rPr>
        <w:t xml:space="preserve">        ax.set_xlabel("Latency (ms)")</w:t>
      </w:r>
    </w:p>
    <w:p w14:paraId="74D63F56">
      <w:pPr>
        <w:spacing w:after="0" w:line="240" w:lineRule="auto"/>
        <w:jc w:val="left"/>
        <w:rPr>
          <w:rFonts w:cs="Times New Roman"/>
          <w:sz w:val="22"/>
        </w:rPr>
      </w:pPr>
      <w:r>
        <w:rPr>
          <w:rFonts w:cs="Times New Roman"/>
          <w:sz w:val="22"/>
        </w:rPr>
        <w:t xml:space="preserve">        ax.set_title("Latest Network Latency by Device", pad=14)</w:t>
      </w:r>
    </w:p>
    <w:p w14:paraId="7ADA343E">
      <w:pPr>
        <w:spacing w:after="0" w:line="240" w:lineRule="auto"/>
        <w:jc w:val="left"/>
        <w:rPr>
          <w:rFonts w:cs="Times New Roman"/>
          <w:sz w:val="22"/>
        </w:rPr>
      </w:pPr>
      <w:r>
        <w:rPr>
          <w:rFonts w:cs="Times New Roman"/>
          <w:sz w:val="22"/>
        </w:rPr>
        <w:t xml:space="preserve">        ax.grid(axis="x", linestyle="--", alpha=0.25)</w:t>
      </w:r>
    </w:p>
    <w:p w14:paraId="2D2C0154">
      <w:pPr>
        <w:spacing w:after="0" w:line="240" w:lineRule="auto"/>
        <w:jc w:val="left"/>
        <w:rPr>
          <w:rFonts w:cs="Times New Roman"/>
          <w:sz w:val="22"/>
        </w:rPr>
      </w:pPr>
      <w:r>
        <w:rPr>
          <w:rFonts w:cs="Times New Roman"/>
          <w:sz w:val="22"/>
        </w:rPr>
        <w:t xml:space="preserve">        ax.set_axisbelow(True)</w:t>
      </w:r>
    </w:p>
    <w:p w14:paraId="20E2154D">
      <w:pPr>
        <w:spacing w:after="0" w:line="240" w:lineRule="auto"/>
        <w:jc w:val="left"/>
        <w:rPr>
          <w:rFonts w:cs="Times New Roman"/>
          <w:sz w:val="22"/>
        </w:rPr>
      </w:pPr>
      <w:r>
        <w:rPr>
          <w:rFonts w:cs="Times New Roman"/>
          <w:sz w:val="22"/>
        </w:rPr>
        <w:t xml:space="preserve">    else:</w:t>
      </w:r>
    </w:p>
    <w:p w14:paraId="662DFA63">
      <w:pPr>
        <w:spacing w:after="0" w:line="240" w:lineRule="auto"/>
        <w:jc w:val="left"/>
        <w:rPr>
          <w:rFonts w:cs="Times New Roman"/>
          <w:sz w:val="22"/>
        </w:rPr>
      </w:pPr>
      <w:r>
        <w:rPr>
          <w:rFonts w:cs="Times New Roman"/>
          <w:sz w:val="22"/>
        </w:rPr>
        <w:t xml:space="preserve">        ax.text(</w:t>
      </w:r>
    </w:p>
    <w:p w14:paraId="6C5C6652">
      <w:pPr>
        <w:spacing w:after="0" w:line="240" w:lineRule="auto"/>
        <w:jc w:val="left"/>
        <w:rPr>
          <w:rFonts w:cs="Times New Roman"/>
          <w:sz w:val="22"/>
        </w:rPr>
      </w:pPr>
      <w:r>
        <w:rPr>
          <w:rFonts w:cs="Times New Roman"/>
          <w:sz w:val="22"/>
        </w:rPr>
        <w:t xml:space="preserve">            0.5, 0.5, "No valid latency readings",</w:t>
      </w:r>
    </w:p>
    <w:p w14:paraId="63CAEC12">
      <w:pPr>
        <w:spacing w:after="0" w:line="240" w:lineRule="auto"/>
        <w:jc w:val="left"/>
        <w:rPr>
          <w:rFonts w:cs="Times New Roman"/>
          <w:sz w:val="22"/>
        </w:rPr>
      </w:pPr>
      <w:r>
        <w:rPr>
          <w:rFonts w:cs="Times New Roman"/>
          <w:sz w:val="22"/>
        </w:rPr>
        <w:t xml:space="preserve">            ha="center", va="center",</w:t>
      </w:r>
    </w:p>
    <w:p w14:paraId="507FF54A">
      <w:pPr>
        <w:spacing w:after="0" w:line="240" w:lineRule="auto"/>
        <w:jc w:val="left"/>
        <w:rPr>
          <w:rFonts w:cs="Times New Roman"/>
          <w:sz w:val="22"/>
        </w:rPr>
      </w:pPr>
      <w:r>
        <w:rPr>
          <w:rFonts w:cs="Times New Roman"/>
          <w:sz w:val="22"/>
        </w:rPr>
        <w:t xml:space="preserve">            transform=ax.transAxes</w:t>
      </w:r>
    </w:p>
    <w:p w14:paraId="47403563">
      <w:pPr>
        <w:spacing w:after="0" w:line="240" w:lineRule="auto"/>
        <w:jc w:val="left"/>
        <w:rPr>
          <w:rFonts w:cs="Times New Roman"/>
          <w:sz w:val="22"/>
        </w:rPr>
      </w:pPr>
      <w:r>
        <w:rPr>
          <w:rFonts w:cs="Times New Roman"/>
          <w:sz w:val="22"/>
        </w:rPr>
        <w:t xml:space="preserve">        )</w:t>
      </w:r>
    </w:p>
    <w:p w14:paraId="6415688E">
      <w:pPr>
        <w:spacing w:after="0" w:line="240" w:lineRule="auto"/>
        <w:jc w:val="left"/>
        <w:rPr>
          <w:rFonts w:cs="Times New Roman"/>
          <w:sz w:val="22"/>
        </w:rPr>
      </w:pPr>
      <w:r>
        <w:rPr>
          <w:rFonts w:cs="Times New Roman"/>
          <w:sz w:val="22"/>
        </w:rPr>
        <w:t xml:space="preserve">        ax.set_title("Latest Network Latency by Device")</w:t>
      </w:r>
    </w:p>
    <w:p w14:paraId="6097CB43">
      <w:pPr>
        <w:spacing w:after="0" w:line="240" w:lineRule="auto"/>
        <w:jc w:val="left"/>
        <w:rPr>
          <w:rFonts w:cs="Times New Roman"/>
          <w:sz w:val="22"/>
        </w:rPr>
      </w:pPr>
      <w:r>
        <w:rPr>
          <w:rFonts w:cs="Times New Roman"/>
          <w:sz w:val="22"/>
        </w:rPr>
        <w:t xml:space="preserve"> </w:t>
      </w:r>
    </w:p>
    <w:p w14:paraId="7B3145CD">
      <w:pPr>
        <w:spacing w:after="0" w:line="240" w:lineRule="auto"/>
        <w:jc w:val="left"/>
        <w:rPr>
          <w:rFonts w:cs="Times New Roman"/>
          <w:sz w:val="22"/>
        </w:rPr>
      </w:pPr>
      <w:r>
        <w:rPr>
          <w:rFonts w:cs="Times New Roman"/>
          <w:sz w:val="22"/>
        </w:rPr>
        <w:t xml:space="preserve">    fig.tight_layout()</w:t>
      </w:r>
    </w:p>
    <w:p w14:paraId="768BC645">
      <w:pPr>
        <w:spacing w:after="0" w:line="240" w:lineRule="auto"/>
        <w:jc w:val="left"/>
        <w:rPr>
          <w:rFonts w:cs="Times New Roman"/>
          <w:sz w:val="22"/>
        </w:rPr>
      </w:pPr>
      <w:r>
        <w:rPr>
          <w:rFonts w:cs="Times New Roman"/>
          <w:sz w:val="22"/>
        </w:rPr>
        <w:t xml:space="preserve">    fig.savefig(</w:t>
      </w:r>
    </w:p>
    <w:p w14:paraId="7CCA284F">
      <w:pPr>
        <w:spacing w:after="0" w:line="240" w:lineRule="auto"/>
        <w:jc w:val="left"/>
        <w:rPr>
          <w:rFonts w:cs="Times New Roman"/>
          <w:sz w:val="22"/>
        </w:rPr>
      </w:pPr>
      <w:r>
        <w:rPr>
          <w:rFonts w:cs="Times New Roman"/>
          <w:sz w:val="22"/>
        </w:rPr>
        <w:t xml:space="preserve">        os.path.join(BASE_DIR, "latency_chart.png"),</w:t>
      </w:r>
    </w:p>
    <w:p w14:paraId="11288720">
      <w:pPr>
        <w:spacing w:after="0" w:line="240" w:lineRule="auto"/>
        <w:jc w:val="left"/>
        <w:rPr>
          <w:rFonts w:cs="Times New Roman"/>
          <w:sz w:val="22"/>
        </w:rPr>
      </w:pPr>
      <w:r>
        <w:rPr>
          <w:rFonts w:cs="Times New Roman"/>
          <w:sz w:val="22"/>
        </w:rPr>
        <w:t xml:space="preserve">        bbox_inches="tight"</w:t>
      </w:r>
    </w:p>
    <w:p w14:paraId="0F96BFFA">
      <w:pPr>
        <w:spacing w:after="0" w:line="240" w:lineRule="auto"/>
        <w:jc w:val="left"/>
        <w:rPr>
          <w:rFonts w:cs="Times New Roman"/>
          <w:sz w:val="22"/>
        </w:rPr>
      </w:pPr>
      <w:r>
        <w:rPr>
          <w:rFonts w:cs="Times New Roman"/>
          <w:sz w:val="22"/>
        </w:rPr>
        <w:t xml:space="preserve">    )</w:t>
      </w:r>
    </w:p>
    <w:p w14:paraId="22B7CFE8">
      <w:pPr>
        <w:spacing w:after="0" w:line="240" w:lineRule="auto"/>
        <w:jc w:val="left"/>
        <w:rPr>
          <w:rFonts w:cs="Times New Roman"/>
          <w:sz w:val="22"/>
        </w:rPr>
      </w:pPr>
      <w:r>
        <w:rPr>
          <w:rFonts w:cs="Times New Roman"/>
          <w:sz w:val="22"/>
        </w:rPr>
        <w:t xml:space="preserve">    plt.close(fig)</w:t>
      </w:r>
    </w:p>
    <w:p w14:paraId="2A8580E9">
      <w:pPr>
        <w:spacing w:after="0" w:line="240" w:lineRule="auto"/>
        <w:jc w:val="left"/>
        <w:rPr>
          <w:rFonts w:cs="Times New Roman"/>
          <w:sz w:val="22"/>
        </w:rPr>
      </w:pPr>
      <w:r>
        <w:rPr>
          <w:rFonts w:cs="Times New Roman"/>
          <w:sz w:val="22"/>
        </w:rPr>
        <w:t xml:space="preserve"> </w:t>
      </w:r>
    </w:p>
    <w:p w14:paraId="3E3084FF">
      <w:pPr>
        <w:spacing w:after="0" w:line="240" w:lineRule="auto"/>
        <w:jc w:val="left"/>
        <w:rPr>
          <w:rFonts w:cs="Times New Roman"/>
          <w:sz w:val="22"/>
        </w:rPr>
      </w:pPr>
      <w:r>
        <w:rPr>
          <w:rFonts w:cs="Times New Roman"/>
          <w:sz w:val="22"/>
        </w:rPr>
        <w:t xml:space="preserve">    # ------------------------------------------</w:t>
      </w:r>
    </w:p>
    <w:p w14:paraId="436ADC63">
      <w:pPr>
        <w:spacing w:after="0" w:line="240" w:lineRule="auto"/>
        <w:jc w:val="left"/>
        <w:rPr>
          <w:rFonts w:cs="Times New Roman"/>
          <w:sz w:val="22"/>
        </w:rPr>
      </w:pPr>
      <w:r>
        <w:rPr>
          <w:rFonts w:cs="Times New Roman"/>
          <w:sz w:val="22"/>
        </w:rPr>
        <w:t xml:space="preserve">    # Chart 2: Latest packet loss by device</w:t>
      </w:r>
    </w:p>
    <w:p w14:paraId="74FBA7E1">
      <w:pPr>
        <w:spacing w:after="0" w:line="240" w:lineRule="auto"/>
        <w:jc w:val="left"/>
        <w:rPr>
          <w:rFonts w:cs="Times New Roman"/>
          <w:sz w:val="22"/>
        </w:rPr>
      </w:pPr>
      <w:r>
        <w:rPr>
          <w:rFonts w:cs="Times New Roman"/>
          <w:sz w:val="22"/>
        </w:rPr>
        <w:t xml:space="preserve">    # ------------------------------------------</w:t>
      </w:r>
    </w:p>
    <w:p w14:paraId="77D5CFC2">
      <w:pPr>
        <w:spacing w:after="0" w:line="240" w:lineRule="auto"/>
        <w:jc w:val="left"/>
        <w:rPr>
          <w:rFonts w:cs="Times New Roman"/>
          <w:sz w:val="22"/>
        </w:rPr>
      </w:pPr>
      <w:r>
        <w:rPr>
          <w:rFonts w:cs="Times New Roman"/>
          <w:sz w:val="22"/>
        </w:rPr>
        <w:t xml:space="preserve">    loss_names = [</w:t>
      </w:r>
    </w:p>
    <w:p w14:paraId="5024BC23">
      <w:pPr>
        <w:spacing w:after="0" w:line="240" w:lineRule="auto"/>
        <w:jc w:val="left"/>
        <w:rPr>
          <w:rFonts w:cs="Times New Roman"/>
          <w:sz w:val="22"/>
        </w:rPr>
      </w:pPr>
      <w:r>
        <w:rPr>
          <w:rFonts w:cs="Times New Roman"/>
          <w:sz w:val="22"/>
        </w:rPr>
        <w:t xml:space="preserve">        name for name in names</w:t>
      </w:r>
    </w:p>
    <w:p w14:paraId="389631AA">
      <w:pPr>
        <w:spacing w:after="0" w:line="240" w:lineRule="auto"/>
        <w:jc w:val="left"/>
        <w:rPr>
          <w:rFonts w:cs="Times New Roman"/>
          <w:sz w:val="22"/>
        </w:rPr>
      </w:pPr>
      <w:r>
        <w:rPr>
          <w:rFonts w:cs="Times New Roman"/>
          <w:sz w:val="22"/>
        </w:rPr>
        <w:t xml:space="preserve">        if latest[name]["loss"] is not None</w:t>
      </w:r>
    </w:p>
    <w:p w14:paraId="191B0616">
      <w:pPr>
        <w:spacing w:after="0" w:line="240" w:lineRule="auto"/>
        <w:jc w:val="left"/>
        <w:rPr>
          <w:rFonts w:cs="Times New Roman"/>
          <w:sz w:val="22"/>
        </w:rPr>
      </w:pPr>
      <w:r>
        <w:rPr>
          <w:rFonts w:cs="Times New Roman"/>
          <w:sz w:val="22"/>
        </w:rPr>
        <w:t xml:space="preserve">    ]</w:t>
      </w:r>
    </w:p>
    <w:p w14:paraId="481E48E6">
      <w:pPr>
        <w:spacing w:after="0" w:line="240" w:lineRule="auto"/>
        <w:jc w:val="left"/>
        <w:rPr>
          <w:rFonts w:cs="Times New Roman"/>
          <w:sz w:val="22"/>
        </w:rPr>
      </w:pPr>
      <w:r>
        <w:rPr>
          <w:rFonts w:cs="Times New Roman"/>
          <w:sz w:val="22"/>
        </w:rPr>
        <w:t xml:space="preserve">    loss_values = [latest[name]["loss"] for name in loss_names]</w:t>
      </w:r>
    </w:p>
    <w:p w14:paraId="3A6D982A">
      <w:pPr>
        <w:spacing w:after="0" w:line="240" w:lineRule="auto"/>
        <w:jc w:val="left"/>
        <w:rPr>
          <w:rFonts w:cs="Times New Roman"/>
          <w:sz w:val="22"/>
        </w:rPr>
      </w:pPr>
      <w:r>
        <w:rPr>
          <w:rFonts w:cs="Times New Roman"/>
          <w:sz w:val="22"/>
        </w:rPr>
        <w:t xml:space="preserve"> </w:t>
      </w:r>
    </w:p>
    <w:p w14:paraId="74CF4085">
      <w:pPr>
        <w:spacing w:after="0" w:line="240" w:lineRule="auto"/>
        <w:jc w:val="left"/>
        <w:rPr>
          <w:rFonts w:cs="Times New Roman"/>
          <w:sz w:val="22"/>
        </w:rPr>
      </w:pPr>
      <w:r>
        <w:rPr>
          <w:rFonts w:cs="Times New Roman"/>
          <w:sz w:val="22"/>
        </w:rPr>
        <w:t xml:space="preserve">    fig, ax = plt.subplots(figsize=(9, 4.5), dpi=130)</w:t>
      </w:r>
    </w:p>
    <w:p w14:paraId="1576F8C1">
      <w:pPr>
        <w:spacing w:after="0" w:line="240" w:lineRule="auto"/>
        <w:jc w:val="left"/>
        <w:rPr>
          <w:rFonts w:cs="Times New Roman"/>
          <w:sz w:val="22"/>
        </w:rPr>
      </w:pPr>
      <w:r>
        <w:rPr>
          <w:rFonts w:cs="Times New Roman"/>
          <w:sz w:val="22"/>
        </w:rPr>
        <w:t xml:space="preserve"> </w:t>
      </w:r>
    </w:p>
    <w:p w14:paraId="3A66DA68">
      <w:pPr>
        <w:spacing w:after="0" w:line="240" w:lineRule="auto"/>
        <w:jc w:val="left"/>
        <w:rPr>
          <w:rFonts w:cs="Times New Roman"/>
          <w:sz w:val="22"/>
        </w:rPr>
      </w:pPr>
      <w:r>
        <w:rPr>
          <w:rFonts w:cs="Times New Roman"/>
          <w:sz w:val="22"/>
        </w:rPr>
        <w:t xml:space="preserve">    if loss_names:</w:t>
      </w:r>
    </w:p>
    <w:p w14:paraId="02598ED6">
      <w:pPr>
        <w:spacing w:after="0" w:line="240" w:lineRule="auto"/>
        <w:jc w:val="left"/>
        <w:rPr>
          <w:rFonts w:cs="Times New Roman"/>
          <w:sz w:val="22"/>
        </w:rPr>
      </w:pPr>
      <w:r>
        <w:rPr>
          <w:rFonts w:cs="Times New Roman"/>
          <w:sz w:val="22"/>
        </w:rPr>
        <w:t xml:space="preserve">        bars = ax.barh(loss_names, loss_values)</w:t>
      </w:r>
    </w:p>
    <w:p w14:paraId="04B9F944">
      <w:pPr>
        <w:spacing w:after="0" w:line="240" w:lineRule="auto"/>
        <w:jc w:val="left"/>
        <w:rPr>
          <w:rFonts w:cs="Times New Roman"/>
          <w:sz w:val="22"/>
        </w:rPr>
      </w:pPr>
      <w:r>
        <w:rPr>
          <w:rFonts w:cs="Times New Roman"/>
          <w:sz w:val="22"/>
        </w:rPr>
        <w:t xml:space="preserve">        ax.bar_label(bars, fmt="%.1f%%", padding=5, fontsize=9)</w:t>
      </w:r>
    </w:p>
    <w:p w14:paraId="6943BC38">
      <w:pPr>
        <w:spacing w:after="0" w:line="240" w:lineRule="auto"/>
        <w:jc w:val="left"/>
        <w:rPr>
          <w:rFonts w:cs="Times New Roman"/>
          <w:sz w:val="22"/>
        </w:rPr>
      </w:pPr>
      <w:r>
        <w:rPr>
          <w:rFonts w:cs="Times New Roman"/>
          <w:sz w:val="22"/>
        </w:rPr>
        <w:t xml:space="preserve">        ax.set_xlim(0, 115)</w:t>
      </w:r>
    </w:p>
    <w:p w14:paraId="65EB3C02">
      <w:pPr>
        <w:spacing w:after="0" w:line="240" w:lineRule="auto"/>
        <w:jc w:val="left"/>
        <w:rPr>
          <w:rFonts w:cs="Times New Roman"/>
          <w:sz w:val="22"/>
        </w:rPr>
      </w:pPr>
      <w:r>
        <w:rPr>
          <w:rFonts w:cs="Times New Roman"/>
          <w:sz w:val="22"/>
        </w:rPr>
        <w:t xml:space="preserve">        ax.set_xlabel("Packet Loss (%)")</w:t>
      </w:r>
    </w:p>
    <w:p w14:paraId="242DB441">
      <w:pPr>
        <w:spacing w:after="0" w:line="240" w:lineRule="auto"/>
        <w:jc w:val="left"/>
        <w:rPr>
          <w:rFonts w:cs="Times New Roman"/>
          <w:sz w:val="22"/>
        </w:rPr>
      </w:pPr>
      <w:r>
        <w:rPr>
          <w:rFonts w:cs="Times New Roman"/>
          <w:sz w:val="22"/>
        </w:rPr>
        <w:t xml:space="preserve">        ax.set_title("Latest Packet Loss by Device", pad=14)</w:t>
      </w:r>
    </w:p>
    <w:p w14:paraId="44087FA1">
      <w:pPr>
        <w:spacing w:after="0" w:line="240" w:lineRule="auto"/>
        <w:jc w:val="left"/>
        <w:rPr>
          <w:rFonts w:cs="Times New Roman"/>
          <w:sz w:val="22"/>
        </w:rPr>
      </w:pPr>
      <w:r>
        <w:rPr>
          <w:rFonts w:cs="Times New Roman"/>
          <w:sz w:val="22"/>
        </w:rPr>
        <w:t xml:space="preserve">        ax.grid(axis="x", linestyle="--", alpha=0.25)</w:t>
      </w:r>
    </w:p>
    <w:p w14:paraId="615FD06E">
      <w:pPr>
        <w:spacing w:after="0" w:line="240" w:lineRule="auto"/>
        <w:jc w:val="left"/>
        <w:rPr>
          <w:rFonts w:cs="Times New Roman"/>
          <w:sz w:val="22"/>
        </w:rPr>
      </w:pPr>
      <w:r>
        <w:rPr>
          <w:rFonts w:cs="Times New Roman"/>
          <w:sz w:val="22"/>
        </w:rPr>
        <w:t xml:space="preserve">        ax.set_axisbelow(True)</w:t>
      </w:r>
    </w:p>
    <w:p w14:paraId="307CBA64">
      <w:pPr>
        <w:spacing w:after="0" w:line="240" w:lineRule="auto"/>
        <w:jc w:val="left"/>
        <w:rPr>
          <w:rFonts w:cs="Times New Roman"/>
          <w:sz w:val="22"/>
        </w:rPr>
      </w:pPr>
      <w:r>
        <w:rPr>
          <w:rFonts w:cs="Times New Roman"/>
          <w:sz w:val="22"/>
        </w:rPr>
        <w:t xml:space="preserve">    else:</w:t>
      </w:r>
    </w:p>
    <w:p w14:paraId="717BA965">
      <w:pPr>
        <w:spacing w:after="0" w:line="240" w:lineRule="auto"/>
        <w:jc w:val="left"/>
        <w:rPr>
          <w:rFonts w:cs="Times New Roman"/>
          <w:sz w:val="22"/>
        </w:rPr>
      </w:pPr>
      <w:r>
        <w:rPr>
          <w:rFonts w:cs="Times New Roman"/>
          <w:sz w:val="22"/>
        </w:rPr>
        <w:t xml:space="preserve">        ax.text(</w:t>
      </w:r>
    </w:p>
    <w:p w14:paraId="63DD1365">
      <w:pPr>
        <w:spacing w:after="0" w:line="240" w:lineRule="auto"/>
        <w:jc w:val="left"/>
        <w:rPr>
          <w:rFonts w:cs="Times New Roman"/>
          <w:sz w:val="22"/>
        </w:rPr>
      </w:pPr>
      <w:r>
        <w:rPr>
          <w:rFonts w:cs="Times New Roman"/>
          <w:sz w:val="22"/>
        </w:rPr>
        <w:t xml:space="preserve">            0.5, 0.5, "No valid packet-loss readings",</w:t>
      </w:r>
    </w:p>
    <w:p w14:paraId="5173A2EE">
      <w:pPr>
        <w:spacing w:after="0" w:line="240" w:lineRule="auto"/>
        <w:jc w:val="left"/>
        <w:rPr>
          <w:rFonts w:cs="Times New Roman"/>
          <w:sz w:val="22"/>
        </w:rPr>
      </w:pPr>
      <w:r>
        <w:rPr>
          <w:rFonts w:cs="Times New Roman"/>
          <w:sz w:val="22"/>
        </w:rPr>
        <w:t xml:space="preserve">            ha="center", va="center",</w:t>
      </w:r>
    </w:p>
    <w:p w14:paraId="2197727F">
      <w:pPr>
        <w:spacing w:after="0" w:line="240" w:lineRule="auto"/>
        <w:jc w:val="left"/>
        <w:rPr>
          <w:rFonts w:cs="Times New Roman"/>
          <w:sz w:val="22"/>
        </w:rPr>
      </w:pPr>
      <w:r>
        <w:rPr>
          <w:rFonts w:cs="Times New Roman"/>
          <w:sz w:val="22"/>
        </w:rPr>
        <w:t xml:space="preserve">            transform=ax.transAxes</w:t>
      </w:r>
    </w:p>
    <w:p w14:paraId="5BB6553C">
      <w:pPr>
        <w:spacing w:after="0" w:line="240" w:lineRule="auto"/>
        <w:jc w:val="left"/>
        <w:rPr>
          <w:rFonts w:cs="Times New Roman"/>
          <w:sz w:val="22"/>
        </w:rPr>
      </w:pPr>
      <w:r>
        <w:rPr>
          <w:rFonts w:cs="Times New Roman"/>
          <w:sz w:val="22"/>
        </w:rPr>
        <w:t xml:space="preserve">        )</w:t>
      </w:r>
    </w:p>
    <w:p w14:paraId="12CF7C7E">
      <w:pPr>
        <w:spacing w:after="0" w:line="240" w:lineRule="auto"/>
        <w:jc w:val="left"/>
        <w:rPr>
          <w:rFonts w:cs="Times New Roman"/>
          <w:sz w:val="22"/>
        </w:rPr>
      </w:pPr>
      <w:r>
        <w:rPr>
          <w:rFonts w:cs="Times New Roman"/>
          <w:sz w:val="22"/>
        </w:rPr>
        <w:t xml:space="preserve">        ax.set_title("Latest Packet Loss by Device")</w:t>
      </w:r>
    </w:p>
    <w:p w14:paraId="32011211">
      <w:pPr>
        <w:spacing w:after="0" w:line="240" w:lineRule="auto"/>
        <w:jc w:val="left"/>
        <w:rPr>
          <w:rFonts w:cs="Times New Roman"/>
          <w:sz w:val="22"/>
        </w:rPr>
      </w:pPr>
      <w:r>
        <w:rPr>
          <w:rFonts w:cs="Times New Roman"/>
          <w:sz w:val="22"/>
        </w:rPr>
        <w:t xml:space="preserve"> </w:t>
      </w:r>
    </w:p>
    <w:p w14:paraId="65385F96">
      <w:pPr>
        <w:spacing w:after="0" w:line="240" w:lineRule="auto"/>
        <w:jc w:val="left"/>
        <w:rPr>
          <w:rFonts w:cs="Times New Roman"/>
          <w:sz w:val="22"/>
        </w:rPr>
      </w:pPr>
      <w:r>
        <w:rPr>
          <w:rFonts w:cs="Times New Roman"/>
          <w:sz w:val="22"/>
        </w:rPr>
        <w:t xml:space="preserve">    fig.tight_layout()</w:t>
      </w:r>
    </w:p>
    <w:p w14:paraId="613C3A85">
      <w:pPr>
        <w:spacing w:after="0" w:line="240" w:lineRule="auto"/>
        <w:jc w:val="left"/>
        <w:rPr>
          <w:rFonts w:cs="Times New Roman"/>
          <w:sz w:val="22"/>
        </w:rPr>
      </w:pPr>
      <w:r>
        <w:rPr>
          <w:rFonts w:cs="Times New Roman"/>
          <w:sz w:val="22"/>
        </w:rPr>
        <w:t xml:space="preserve">    fig.savefig(</w:t>
      </w:r>
    </w:p>
    <w:p w14:paraId="14437094">
      <w:pPr>
        <w:spacing w:after="0" w:line="240" w:lineRule="auto"/>
        <w:jc w:val="left"/>
        <w:rPr>
          <w:rFonts w:cs="Times New Roman"/>
          <w:sz w:val="22"/>
        </w:rPr>
      </w:pPr>
      <w:r>
        <w:rPr>
          <w:rFonts w:cs="Times New Roman"/>
          <w:sz w:val="22"/>
        </w:rPr>
        <w:t xml:space="preserve">        os.path.join(BASE_DIR, "packet_loss_chart.png"),</w:t>
      </w:r>
    </w:p>
    <w:p w14:paraId="55B48DEB">
      <w:pPr>
        <w:spacing w:after="0" w:line="240" w:lineRule="auto"/>
        <w:jc w:val="left"/>
        <w:rPr>
          <w:rFonts w:cs="Times New Roman"/>
          <w:sz w:val="22"/>
        </w:rPr>
      </w:pPr>
      <w:r>
        <w:rPr>
          <w:rFonts w:cs="Times New Roman"/>
          <w:sz w:val="22"/>
        </w:rPr>
        <w:t xml:space="preserve">        bbox_inches="tight"</w:t>
      </w:r>
    </w:p>
    <w:p w14:paraId="003BEC38">
      <w:pPr>
        <w:spacing w:after="0" w:line="240" w:lineRule="auto"/>
        <w:jc w:val="left"/>
        <w:rPr>
          <w:rFonts w:cs="Times New Roman"/>
          <w:sz w:val="22"/>
        </w:rPr>
      </w:pPr>
      <w:r>
        <w:rPr>
          <w:rFonts w:cs="Times New Roman"/>
          <w:sz w:val="22"/>
        </w:rPr>
        <w:t xml:space="preserve">    )</w:t>
      </w:r>
    </w:p>
    <w:p w14:paraId="3FE54990">
      <w:pPr>
        <w:spacing w:after="0" w:line="240" w:lineRule="auto"/>
        <w:jc w:val="left"/>
        <w:rPr>
          <w:rFonts w:cs="Times New Roman"/>
          <w:sz w:val="22"/>
        </w:rPr>
      </w:pPr>
      <w:r>
        <w:rPr>
          <w:rFonts w:cs="Times New Roman"/>
          <w:sz w:val="22"/>
        </w:rPr>
        <w:t xml:space="preserve">    plt.close(fig)</w:t>
      </w:r>
    </w:p>
    <w:p w14:paraId="7EBB8CBA">
      <w:pPr>
        <w:spacing w:after="0" w:line="240" w:lineRule="auto"/>
        <w:jc w:val="left"/>
        <w:rPr>
          <w:rFonts w:cs="Times New Roman"/>
          <w:sz w:val="22"/>
        </w:rPr>
      </w:pPr>
      <w:r>
        <w:rPr>
          <w:rFonts w:cs="Times New Roman"/>
          <w:sz w:val="22"/>
        </w:rPr>
        <w:t xml:space="preserve"> </w:t>
      </w:r>
    </w:p>
    <w:p w14:paraId="487C671D">
      <w:pPr>
        <w:spacing w:after="0" w:line="240" w:lineRule="auto"/>
        <w:jc w:val="left"/>
        <w:rPr>
          <w:rFonts w:cs="Times New Roman"/>
          <w:sz w:val="22"/>
        </w:rPr>
      </w:pPr>
      <w:r>
        <w:rPr>
          <w:rFonts w:cs="Times New Roman"/>
          <w:sz w:val="22"/>
        </w:rPr>
        <w:t xml:space="preserve">    print("Charts saved successfully!")</w:t>
      </w:r>
    </w:p>
    <w:p w14:paraId="54F9E918">
      <w:pPr>
        <w:spacing w:after="0" w:line="240" w:lineRule="auto"/>
        <w:jc w:val="left"/>
        <w:rPr>
          <w:rFonts w:cs="Times New Roman"/>
          <w:sz w:val="22"/>
        </w:rPr>
      </w:pPr>
      <w:r>
        <w:rPr>
          <w:rFonts w:cs="Times New Roman"/>
          <w:sz w:val="22"/>
        </w:rPr>
        <w:t xml:space="preserve"> </w:t>
      </w:r>
    </w:p>
    <w:p w14:paraId="1840D320">
      <w:pPr>
        <w:spacing w:after="0" w:line="240" w:lineRule="auto"/>
        <w:jc w:val="left"/>
        <w:rPr>
          <w:rFonts w:cs="Times New Roman"/>
          <w:sz w:val="22"/>
        </w:rPr>
      </w:pPr>
      <w:r>
        <w:rPr>
          <w:rFonts w:cs="Times New Roman"/>
          <w:sz w:val="22"/>
        </w:rPr>
        <w:t xml:space="preserve"> </w:t>
      </w:r>
    </w:p>
    <w:p w14:paraId="61F3C0D1">
      <w:pPr>
        <w:spacing w:after="0" w:line="240" w:lineRule="auto"/>
        <w:jc w:val="left"/>
        <w:rPr>
          <w:rFonts w:cs="Times New Roman"/>
          <w:sz w:val="22"/>
        </w:rPr>
      </w:pPr>
      <w:r>
        <w:rPr>
          <w:rFonts w:cs="Times New Roman"/>
          <w:sz w:val="22"/>
        </w:rPr>
        <w:t>if __name__ == "__main__":</w:t>
      </w:r>
    </w:p>
    <w:p w14:paraId="242F3F38">
      <w:pPr>
        <w:spacing w:after="0" w:line="240" w:lineRule="auto"/>
        <w:jc w:val="left"/>
        <w:rPr>
          <w:rFonts w:cs="Times New Roman"/>
          <w:sz w:val="22"/>
        </w:rPr>
      </w:pPr>
      <w:r>
        <w:rPr>
          <w:rFonts w:cs="Times New Roman"/>
          <w:sz w:val="22"/>
        </w:rPr>
        <w:t xml:space="preserve">    generate_charts()</w:t>
      </w:r>
    </w:p>
    <w:p w14:paraId="6EDE63B8">
      <w:pPr>
        <w:spacing w:after="0" w:line="240" w:lineRule="auto"/>
        <w:jc w:val="left"/>
        <w:rPr>
          <w:rFonts w:cs="Times New Roman"/>
          <w:sz w:val="22"/>
        </w:rPr>
      </w:pPr>
      <w:r>
        <w:rPr>
          <w:rFonts w:cs="Times New Roman"/>
          <w:sz w:val="22"/>
        </w:rPr>
        <w:t xml:space="preserve"> </w:t>
      </w:r>
    </w:p>
    <w:p w14:paraId="09C03FBE">
      <w:pPr>
        <w:keepNext/>
        <w:rPr>
          <w:rFonts w:cs="Times New Roman"/>
          <w:sz w:val="22"/>
        </w:rPr>
      </w:pPr>
      <w:r>
        <w:rPr>
          <w:rFonts w:cs="Times New Roman"/>
          <w:b/>
          <w:sz w:val="22"/>
        </w:rPr>
        <w:t>A.9 app.py</w:t>
      </w:r>
    </w:p>
    <w:p w14:paraId="6EEE4944">
      <w:pPr>
        <w:spacing w:after="0" w:line="240" w:lineRule="auto"/>
        <w:jc w:val="left"/>
        <w:rPr>
          <w:rFonts w:cs="Times New Roman"/>
          <w:sz w:val="22"/>
        </w:rPr>
      </w:pPr>
      <w:r>
        <w:rPr>
          <w:rFonts w:cs="Times New Roman"/>
          <w:sz w:val="22"/>
        </w:rPr>
        <w:t xml:space="preserve"> </w:t>
      </w:r>
    </w:p>
    <w:p w14:paraId="4D08ED55">
      <w:pPr>
        <w:spacing w:after="0" w:line="240" w:lineRule="auto"/>
        <w:jc w:val="left"/>
        <w:rPr>
          <w:rFonts w:cs="Times New Roman"/>
          <w:sz w:val="22"/>
        </w:rPr>
      </w:pPr>
      <w:r>
        <w:rPr>
          <w:rFonts w:cs="Times New Roman"/>
          <w:sz w:val="22"/>
        </w:rPr>
        <w:t>from flask import Flask, render_template_string, send_file</w:t>
      </w:r>
    </w:p>
    <w:p w14:paraId="44F3D41B">
      <w:pPr>
        <w:spacing w:after="0" w:line="240" w:lineRule="auto"/>
        <w:jc w:val="left"/>
        <w:rPr>
          <w:rFonts w:cs="Times New Roman"/>
          <w:sz w:val="22"/>
        </w:rPr>
      </w:pPr>
      <w:r>
        <w:rPr>
          <w:rFonts w:cs="Times New Roman"/>
          <w:sz w:val="22"/>
        </w:rPr>
        <w:t>from charts import generate_charts</w:t>
      </w:r>
    </w:p>
    <w:p w14:paraId="520FB847">
      <w:pPr>
        <w:spacing w:after="0" w:line="240" w:lineRule="auto"/>
        <w:jc w:val="left"/>
        <w:rPr>
          <w:rFonts w:cs="Times New Roman"/>
          <w:sz w:val="22"/>
        </w:rPr>
      </w:pPr>
      <w:r>
        <w:rPr>
          <w:rFonts w:cs="Times New Roman"/>
          <w:sz w:val="22"/>
        </w:rPr>
        <w:t>from monitor import ping_device, check_tcp_port</w:t>
      </w:r>
    </w:p>
    <w:p w14:paraId="40EA0A18">
      <w:pPr>
        <w:spacing w:after="0" w:line="240" w:lineRule="auto"/>
        <w:jc w:val="left"/>
        <w:rPr>
          <w:rFonts w:cs="Times New Roman"/>
          <w:sz w:val="22"/>
        </w:rPr>
      </w:pPr>
      <w:r>
        <w:rPr>
          <w:rFonts w:cs="Times New Roman"/>
          <w:sz w:val="22"/>
        </w:rPr>
        <w:t>from history import save_history</w:t>
      </w:r>
    </w:p>
    <w:p w14:paraId="5E6FDE60">
      <w:pPr>
        <w:spacing w:after="0" w:line="240" w:lineRule="auto"/>
        <w:jc w:val="left"/>
        <w:rPr>
          <w:rFonts w:cs="Times New Roman"/>
          <w:sz w:val="22"/>
        </w:rPr>
      </w:pPr>
      <w:r>
        <w:rPr>
          <w:rFonts w:cs="Times New Roman"/>
          <w:sz w:val="22"/>
        </w:rPr>
        <w:t>from fault_diagnosis import FaultDiagnosis</w:t>
      </w:r>
    </w:p>
    <w:p w14:paraId="0957021F">
      <w:pPr>
        <w:spacing w:after="0" w:line="240" w:lineRule="auto"/>
        <w:jc w:val="left"/>
        <w:rPr>
          <w:rFonts w:cs="Times New Roman"/>
          <w:sz w:val="22"/>
        </w:rPr>
      </w:pPr>
      <w:r>
        <w:rPr>
          <w:rFonts w:cs="Times New Roman"/>
          <w:sz w:val="22"/>
        </w:rPr>
        <w:t>from service_diagnosis import ServiceDiagnosis</w:t>
      </w:r>
    </w:p>
    <w:p w14:paraId="0C31A1F5">
      <w:pPr>
        <w:spacing w:after="0" w:line="240" w:lineRule="auto"/>
        <w:jc w:val="left"/>
        <w:rPr>
          <w:rFonts w:cs="Times New Roman"/>
          <w:sz w:val="22"/>
        </w:rPr>
      </w:pPr>
      <w:r>
        <w:rPr>
          <w:rFonts w:cs="Times New Roman"/>
          <w:sz w:val="22"/>
        </w:rPr>
        <w:t>from incident_history import (</w:t>
      </w:r>
    </w:p>
    <w:p w14:paraId="3C0F1162">
      <w:pPr>
        <w:spacing w:after="0" w:line="240" w:lineRule="auto"/>
        <w:jc w:val="left"/>
        <w:rPr>
          <w:rFonts w:cs="Times New Roman"/>
          <w:sz w:val="22"/>
        </w:rPr>
      </w:pPr>
      <w:r>
        <w:rPr>
          <w:rFonts w:cs="Times New Roman"/>
          <w:sz w:val="22"/>
        </w:rPr>
        <w:t xml:space="preserve">    initialize_database,</w:t>
      </w:r>
    </w:p>
    <w:p w14:paraId="43ECB6C9">
      <w:pPr>
        <w:spacing w:after="0" w:line="240" w:lineRule="auto"/>
        <w:jc w:val="left"/>
        <w:rPr>
          <w:rFonts w:cs="Times New Roman"/>
          <w:sz w:val="22"/>
        </w:rPr>
      </w:pPr>
      <w:r>
        <w:rPr>
          <w:rFonts w:cs="Times New Roman"/>
          <w:sz w:val="22"/>
        </w:rPr>
        <w:t xml:space="preserve">    record_outage,</w:t>
      </w:r>
    </w:p>
    <w:p w14:paraId="1F9E570E">
      <w:pPr>
        <w:spacing w:after="0" w:line="240" w:lineRule="auto"/>
        <w:jc w:val="left"/>
        <w:rPr>
          <w:rFonts w:cs="Times New Roman"/>
          <w:sz w:val="22"/>
        </w:rPr>
      </w:pPr>
      <w:r>
        <w:rPr>
          <w:rFonts w:cs="Times New Roman"/>
          <w:sz w:val="22"/>
        </w:rPr>
        <w:t xml:space="preserve">    record_recovery,</w:t>
      </w:r>
    </w:p>
    <w:p w14:paraId="64A7A449">
      <w:pPr>
        <w:spacing w:after="0" w:line="240" w:lineRule="auto"/>
        <w:jc w:val="left"/>
        <w:rPr>
          <w:rFonts w:cs="Times New Roman"/>
          <w:sz w:val="22"/>
        </w:rPr>
      </w:pPr>
      <w:r>
        <w:rPr>
          <w:rFonts w:cs="Times New Roman"/>
          <w:sz w:val="22"/>
        </w:rPr>
        <w:t xml:space="preserve">    get_incidents,</w:t>
      </w:r>
    </w:p>
    <w:p w14:paraId="2A848EB7">
      <w:pPr>
        <w:spacing w:after="0" w:line="240" w:lineRule="auto"/>
        <w:jc w:val="left"/>
        <w:rPr>
          <w:rFonts w:cs="Times New Roman"/>
          <w:sz w:val="22"/>
        </w:rPr>
      </w:pPr>
      <w:r>
        <w:rPr>
          <w:rFonts w:cs="Times New Roman"/>
          <w:sz w:val="22"/>
        </w:rPr>
        <w:t xml:space="preserve">    get_open_incidents,</w:t>
      </w:r>
    </w:p>
    <w:p w14:paraId="30E66744">
      <w:pPr>
        <w:spacing w:after="0" w:line="240" w:lineRule="auto"/>
        <w:jc w:val="left"/>
        <w:rPr>
          <w:rFonts w:cs="Times New Roman"/>
          <w:sz w:val="22"/>
        </w:rPr>
      </w:pPr>
      <w:r>
        <w:rPr>
          <w:rFonts w:cs="Times New Roman"/>
          <w:sz w:val="22"/>
        </w:rPr>
        <w:t>)</w:t>
      </w:r>
    </w:p>
    <w:p w14:paraId="72628A62">
      <w:pPr>
        <w:spacing w:after="0" w:line="240" w:lineRule="auto"/>
        <w:jc w:val="left"/>
        <w:rPr>
          <w:rFonts w:cs="Times New Roman"/>
          <w:sz w:val="22"/>
        </w:rPr>
      </w:pPr>
      <w:r>
        <w:rPr>
          <w:rFonts w:cs="Times New Roman"/>
          <w:sz w:val="22"/>
        </w:rPr>
        <w:t xml:space="preserve"> </w:t>
      </w:r>
    </w:p>
    <w:p w14:paraId="594353BF">
      <w:pPr>
        <w:spacing w:after="0" w:line="240" w:lineRule="auto"/>
        <w:jc w:val="left"/>
        <w:rPr>
          <w:rFonts w:cs="Times New Roman"/>
          <w:sz w:val="22"/>
        </w:rPr>
      </w:pPr>
      <w:r>
        <w:rPr>
          <w:rFonts w:cs="Times New Roman"/>
          <w:sz w:val="22"/>
        </w:rPr>
        <w:t>import json</w:t>
      </w:r>
    </w:p>
    <w:p w14:paraId="14054693">
      <w:pPr>
        <w:spacing w:after="0" w:line="240" w:lineRule="auto"/>
        <w:jc w:val="left"/>
        <w:rPr>
          <w:rFonts w:cs="Times New Roman"/>
          <w:sz w:val="22"/>
        </w:rPr>
      </w:pPr>
      <w:r>
        <w:rPr>
          <w:rFonts w:cs="Times New Roman"/>
          <w:sz w:val="22"/>
        </w:rPr>
        <w:t>import time</w:t>
      </w:r>
    </w:p>
    <w:p w14:paraId="353F2B3D">
      <w:pPr>
        <w:spacing w:after="0" w:line="240" w:lineRule="auto"/>
        <w:jc w:val="left"/>
        <w:rPr>
          <w:rFonts w:cs="Times New Roman"/>
          <w:sz w:val="22"/>
        </w:rPr>
      </w:pPr>
      <w:r>
        <w:rPr>
          <w:rFonts w:cs="Times New Roman"/>
          <w:sz w:val="22"/>
        </w:rPr>
        <w:t>import csv</w:t>
      </w:r>
    </w:p>
    <w:p w14:paraId="4690319B">
      <w:pPr>
        <w:spacing w:after="0" w:line="240" w:lineRule="auto"/>
        <w:jc w:val="left"/>
        <w:rPr>
          <w:rFonts w:cs="Times New Roman"/>
          <w:sz w:val="22"/>
        </w:rPr>
      </w:pPr>
      <w:r>
        <w:rPr>
          <w:rFonts w:cs="Times New Roman"/>
          <w:sz w:val="22"/>
        </w:rPr>
        <w:t>import os</w:t>
      </w:r>
    </w:p>
    <w:p w14:paraId="61340699">
      <w:pPr>
        <w:spacing w:after="0" w:line="240" w:lineRule="auto"/>
        <w:jc w:val="left"/>
        <w:rPr>
          <w:rFonts w:cs="Times New Roman"/>
          <w:sz w:val="22"/>
        </w:rPr>
      </w:pPr>
      <w:r>
        <w:rPr>
          <w:rFonts w:cs="Times New Roman"/>
          <w:sz w:val="22"/>
        </w:rPr>
        <w:t>import random</w:t>
      </w:r>
    </w:p>
    <w:p w14:paraId="08C291AF">
      <w:pPr>
        <w:spacing w:after="0" w:line="240" w:lineRule="auto"/>
        <w:jc w:val="left"/>
        <w:rPr>
          <w:rFonts w:cs="Times New Roman"/>
          <w:sz w:val="22"/>
        </w:rPr>
      </w:pPr>
      <w:r>
        <w:rPr>
          <w:rFonts w:cs="Times New Roman"/>
          <w:sz w:val="22"/>
        </w:rPr>
        <w:t xml:space="preserve"> </w:t>
      </w:r>
    </w:p>
    <w:p w14:paraId="33A13E63">
      <w:pPr>
        <w:spacing w:after="0" w:line="240" w:lineRule="auto"/>
        <w:jc w:val="left"/>
        <w:rPr>
          <w:rFonts w:cs="Times New Roman"/>
          <w:sz w:val="22"/>
        </w:rPr>
      </w:pPr>
      <w:r>
        <w:rPr>
          <w:rFonts w:cs="Times New Roman"/>
          <w:sz w:val="22"/>
        </w:rPr>
        <w:t>DEMO_MODE = True</w:t>
      </w:r>
    </w:p>
    <w:p w14:paraId="577A39BB">
      <w:pPr>
        <w:spacing w:after="0" w:line="240" w:lineRule="auto"/>
        <w:jc w:val="left"/>
        <w:rPr>
          <w:rFonts w:cs="Times New Roman"/>
          <w:sz w:val="22"/>
        </w:rPr>
      </w:pPr>
      <w:r>
        <w:rPr>
          <w:rFonts w:cs="Times New Roman"/>
          <w:sz w:val="22"/>
        </w:rPr>
        <w:t xml:space="preserve"> </w:t>
      </w:r>
    </w:p>
    <w:p w14:paraId="07A3411A">
      <w:pPr>
        <w:spacing w:after="0" w:line="240" w:lineRule="auto"/>
        <w:jc w:val="left"/>
        <w:rPr>
          <w:rFonts w:cs="Times New Roman"/>
          <w:sz w:val="22"/>
        </w:rPr>
      </w:pPr>
      <w:r>
        <w:rPr>
          <w:rFonts w:cs="Times New Roman"/>
          <w:sz w:val="22"/>
        </w:rPr>
        <w:t># --------------------------------------------------</w:t>
      </w:r>
    </w:p>
    <w:p w14:paraId="596812F6">
      <w:pPr>
        <w:spacing w:after="0" w:line="240" w:lineRule="auto"/>
        <w:jc w:val="left"/>
        <w:rPr>
          <w:rFonts w:cs="Times New Roman"/>
          <w:sz w:val="22"/>
        </w:rPr>
      </w:pPr>
      <w:r>
        <w:rPr>
          <w:rFonts w:cs="Times New Roman"/>
          <w:sz w:val="22"/>
        </w:rPr>
        <w:t># APPLICATION SETUP</w:t>
      </w:r>
    </w:p>
    <w:p w14:paraId="73A75772">
      <w:pPr>
        <w:spacing w:after="0" w:line="240" w:lineRule="auto"/>
        <w:jc w:val="left"/>
        <w:rPr>
          <w:rFonts w:cs="Times New Roman"/>
          <w:sz w:val="22"/>
        </w:rPr>
      </w:pPr>
      <w:r>
        <w:rPr>
          <w:rFonts w:cs="Times New Roman"/>
          <w:sz w:val="22"/>
        </w:rPr>
        <w:t># --------------------------------------------------</w:t>
      </w:r>
    </w:p>
    <w:p w14:paraId="598E87C7">
      <w:pPr>
        <w:spacing w:after="0" w:line="240" w:lineRule="auto"/>
        <w:jc w:val="left"/>
        <w:rPr>
          <w:rFonts w:cs="Times New Roman"/>
          <w:sz w:val="22"/>
        </w:rPr>
      </w:pPr>
      <w:r>
        <w:rPr>
          <w:rFonts w:cs="Times New Roman"/>
          <w:sz w:val="22"/>
        </w:rPr>
        <w:t xml:space="preserve"> </w:t>
      </w:r>
    </w:p>
    <w:p w14:paraId="52E4105C">
      <w:pPr>
        <w:spacing w:after="0" w:line="240" w:lineRule="auto"/>
        <w:jc w:val="left"/>
        <w:rPr>
          <w:rFonts w:cs="Times New Roman"/>
          <w:sz w:val="22"/>
        </w:rPr>
      </w:pPr>
      <w:r>
        <w:rPr>
          <w:rFonts w:cs="Times New Roman"/>
          <w:sz w:val="22"/>
        </w:rPr>
        <w:t>app = Flask(__name__)</w:t>
      </w:r>
    </w:p>
    <w:p w14:paraId="61219F18">
      <w:pPr>
        <w:spacing w:after="0" w:line="240" w:lineRule="auto"/>
        <w:jc w:val="left"/>
        <w:rPr>
          <w:rFonts w:cs="Times New Roman"/>
          <w:sz w:val="22"/>
        </w:rPr>
      </w:pPr>
      <w:r>
        <w:rPr>
          <w:rFonts w:cs="Times New Roman"/>
          <w:sz w:val="22"/>
        </w:rPr>
        <w:t xml:space="preserve"> </w:t>
      </w:r>
    </w:p>
    <w:p w14:paraId="3F69E21E">
      <w:pPr>
        <w:spacing w:after="0" w:line="240" w:lineRule="auto"/>
        <w:jc w:val="left"/>
        <w:rPr>
          <w:rFonts w:cs="Times New Roman"/>
          <w:sz w:val="22"/>
        </w:rPr>
      </w:pPr>
      <w:r>
        <w:rPr>
          <w:rFonts w:cs="Times New Roman"/>
          <w:sz w:val="22"/>
        </w:rPr>
        <w:t>BASE_DIR = os.path.dirname(os.path.abspath(__file__))</w:t>
      </w:r>
    </w:p>
    <w:p w14:paraId="6AF3ABE0">
      <w:pPr>
        <w:spacing w:after="0" w:line="240" w:lineRule="auto"/>
        <w:jc w:val="left"/>
        <w:rPr>
          <w:rFonts w:cs="Times New Roman"/>
          <w:sz w:val="22"/>
        </w:rPr>
      </w:pPr>
      <w:r>
        <w:rPr>
          <w:rFonts w:cs="Times New Roman"/>
          <w:sz w:val="22"/>
        </w:rPr>
        <w:t xml:space="preserve"> </w:t>
      </w:r>
    </w:p>
    <w:p w14:paraId="0AF32792">
      <w:pPr>
        <w:spacing w:after="0" w:line="240" w:lineRule="auto"/>
        <w:jc w:val="left"/>
        <w:rPr>
          <w:rFonts w:cs="Times New Roman"/>
          <w:sz w:val="22"/>
        </w:rPr>
      </w:pPr>
      <w:r>
        <w:rPr>
          <w:rFonts w:cs="Times New Roman"/>
          <w:sz w:val="22"/>
        </w:rPr>
        <w:t>FAILURE_THRESHOLD = 2</w:t>
      </w:r>
    </w:p>
    <w:p w14:paraId="666C571E">
      <w:pPr>
        <w:spacing w:after="0" w:line="240" w:lineRule="auto"/>
        <w:jc w:val="left"/>
        <w:rPr>
          <w:rFonts w:cs="Times New Roman"/>
          <w:sz w:val="22"/>
        </w:rPr>
      </w:pPr>
      <w:r>
        <w:rPr>
          <w:rFonts w:cs="Times New Roman"/>
          <w:sz w:val="22"/>
        </w:rPr>
        <w:t xml:space="preserve"> </w:t>
      </w:r>
    </w:p>
    <w:p w14:paraId="4AD49FA3">
      <w:pPr>
        <w:spacing w:after="0" w:line="240" w:lineRule="auto"/>
        <w:jc w:val="left"/>
        <w:rPr>
          <w:rFonts w:cs="Times New Roman"/>
          <w:sz w:val="22"/>
        </w:rPr>
      </w:pPr>
      <w:r>
        <w:rPr>
          <w:rFonts w:cs="Times New Roman"/>
          <w:sz w:val="22"/>
        </w:rPr>
        <w:t>diagnosis = FaultDiagnosis(</w:t>
      </w:r>
    </w:p>
    <w:p w14:paraId="723C4E54">
      <w:pPr>
        <w:spacing w:after="0" w:line="240" w:lineRule="auto"/>
        <w:jc w:val="left"/>
        <w:rPr>
          <w:rFonts w:cs="Times New Roman"/>
          <w:sz w:val="22"/>
        </w:rPr>
      </w:pPr>
      <w:r>
        <w:rPr>
          <w:rFonts w:cs="Times New Roman"/>
          <w:sz w:val="22"/>
        </w:rPr>
        <w:t xml:space="preserve">    failure_threshold=FAILURE_THRESHOLD</w:t>
      </w:r>
    </w:p>
    <w:p w14:paraId="318F48F3">
      <w:pPr>
        <w:spacing w:after="0" w:line="240" w:lineRule="auto"/>
        <w:jc w:val="left"/>
        <w:rPr>
          <w:rFonts w:cs="Times New Roman"/>
          <w:sz w:val="22"/>
        </w:rPr>
      </w:pPr>
      <w:r>
        <w:rPr>
          <w:rFonts w:cs="Times New Roman"/>
          <w:sz w:val="22"/>
        </w:rPr>
        <w:t>)</w:t>
      </w:r>
    </w:p>
    <w:p w14:paraId="52BEE177">
      <w:pPr>
        <w:spacing w:after="0" w:line="240" w:lineRule="auto"/>
        <w:jc w:val="left"/>
        <w:rPr>
          <w:rFonts w:cs="Times New Roman"/>
          <w:sz w:val="22"/>
        </w:rPr>
      </w:pPr>
      <w:r>
        <w:rPr>
          <w:rFonts w:cs="Times New Roman"/>
          <w:sz w:val="22"/>
        </w:rPr>
        <w:t xml:space="preserve"> </w:t>
      </w:r>
    </w:p>
    <w:p w14:paraId="057158E9">
      <w:pPr>
        <w:spacing w:after="0" w:line="240" w:lineRule="auto"/>
        <w:jc w:val="left"/>
        <w:rPr>
          <w:rFonts w:cs="Times New Roman"/>
          <w:sz w:val="22"/>
        </w:rPr>
      </w:pPr>
      <w:r>
        <w:rPr>
          <w:rFonts w:cs="Times New Roman"/>
          <w:sz w:val="22"/>
        </w:rPr>
        <w:t>service_diagnosis = ServiceDiagnosis(</w:t>
      </w:r>
    </w:p>
    <w:p w14:paraId="4C3A8E30">
      <w:pPr>
        <w:spacing w:after="0" w:line="240" w:lineRule="auto"/>
        <w:jc w:val="left"/>
        <w:rPr>
          <w:rFonts w:cs="Times New Roman"/>
          <w:sz w:val="22"/>
        </w:rPr>
      </w:pPr>
      <w:r>
        <w:rPr>
          <w:rFonts w:cs="Times New Roman"/>
          <w:sz w:val="22"/>
        </w:rPr>
        <w:t xml:space="preserve">    failure_threshold=FAILURE_THRESHOLD</w:t>
      </w:r>
    </w:p>
    <w:p w14:paraId="0DBE9F6B">
      <w:pPr>
        <w:spacing w:after="0" w:line="240" w:lineRule="auto"/>
        <w:jc w:val="left"/>
        <w:rPr>
          <w:rFonts w:cs="Times New Roman"/>
          <w:sz w:val="22"/>
        </w:rPr>
      </w:pPr>
      <w:r>
        <w:rPr>
          <w:rFonts w:cs="Times New Roman"/>
          <w:sz w:val="22"/>
        </w:rPr>
        <w:t>)</w:t>
      </w:r>
    </w:p>
    <w:p w14:paraId="6BE89AB0">
      <w:pPr>
        <w:spacing w:after="0" w:line="240" w:lineRule="auto"/>
        <w:jc w:val="left"/>
        <w:rPr>
          <w:rFonts w:cs="Times New Roman"/>
          <w:sz w:val="22"/>
        </w:rPr>
      </w:pPr>
      <w:r>
        <w:rPr>
          <w:rFonts w:cs="Times New Roman"/>
          <w:sz w:val="22"/>
        </w:rPr>
        <w:t xml:space="preserve"> </w:t>
      </w:r>
    </w:p>
    <w:p w14:paraId="2BC73BA4">
      <w:pPr>
        <w:spacing w:after="0" w:line="240" w:lineRule="auto"/>
        <w:jc w:val="left"/>
        <w:rPr>
          <w:rFonts w:cs="Times New Roman"/>
          <w:sz w:val="22"/>
        </w:rPr>
      </w:pPr>
      <w:r>
        <w:rPr>
          <w:rFonts w:cs="Times New Roman"/>
          <w:sz w:val="22"/>
        </w:rPr>
        <w:t>initialize_database()</w:t>
      </w:r>
    </w:p>
    <w:p w14:paraId="0AB5F00A">
      <w:pPr>
        <w:spacing w:after="0" w:line="240" w:lineRule="auto"/>
        <w:jc w:val="left"/>
        <w:rPr>
          <w:rFonts w:cs="Times New Roman"/>
          <w:sz w:val="22"/>
        </w:rPr>
      </w:pPr>
      <w:r>
        <w:rPr>
          <w:rFonts w:cs="Times New Roman"/>
          <w:sz w:val="22"/>
        </w:rPr>
        <w:t xml:space="preserve"> </w:t>
      </w:r>
    </w:p>
    <w:p w14:paraId="4D5DB851">
      <w:pPr>
        <w:spacing w:after="0" w:line="240" w:lineRule="auto"/>
        <w:jc w:val="left"/>
        <w:rPr>
          <w:rFonts w:cs="Times New Roman"/>
          <w:sz w:val="22"/>
        </w:rPr>
      </w:pPr>
      <w:r>
        <w:rPr>
          <w:rFonts w:cs="Times New Roman"/>
          <w:sz w:val="22"/>
        </w:rPr>
        <w:t xml:space="preserve"> </w:t>
      </w:r>
    </w:p>
    <w:p w14:paraId="16766511">
      <w:pPr>
        <w:spacing w:after="0" w:line="240" w:lineRule="auto"/>
        <w:jc w:val="left"/>
        <w:rPr>
          <w:rFonts w:cs="Times New Roman"/>
          <w:sz w:val="22"/>
        </w:rPr>
      </w:pPr>
      <w:r>
        <w:rPr>
          <w:rFonts w:cs="Times New Roman"/>
          <w:sz w:val="22"/>
        </w:rPr>
        <w:t># Restore unresolved host outages after a Flask restart.</w:t>
      </w:r>
    </w:p>
    <w:p w14:paraId="0423AAE8">
      <w:pPr>
        <w:spacing w:after="0" w:line="240" w:lineRule="auto"/>
        <w:jc w:val="left"/>
        <w:rPr>
          <w:rFonts w:cs="Times New Roman"/>
          <w:sz w:val="22"/>
        </w:rPr>
      </w:pPr>
      <w:r>
        <w:rPr>
          <w:rFonts w:cs="Times New Roman"/>
          <w:sz w:val="22"/>
        </w:rPr>
        <w:t>for incident in reversed(get_open_incidents()):</w:t>
      </w:r>
    </w:p>
    <w:p w14:paraId="1BDA47CC">
      <w:pPr>
        <w:spacing w:after="0" w:line="240" w:lineRule="auto"/>
        <w:jc w:val="left"/>
        <w:rPr>
          <w:rFonts w:cs="Times New Roman"/>
          <w:sz w:val="22"/>
        </w:rPr>
      </w:pPr>
      <w:r>
        <w:rPr>
          <w:rFonts w:cs="Times New Roman"/>
          <w:sz w:val="22"/>
        </w:rPr>
        <w:t xml:space="preserve">    device_name = incident["device_name"]</w:t>
      </w:r>
    </w:p>
    <w:p w14:paraId="0A9709C8">
      <w:pPr>
        <w:spacing w:after="0" w:line="240" w:lineRule="auto"/>
        <w:jc w:val="left"/>
        <w:rPr>
          <w:rFonts w:cs="Times New Roman"/>
          <w:sz w:val="22"/>
        </w:rPr>
      </w:pPr>
      <w:r>
        <w:rPr>
          <w:rFonts w:cs="Times New Roman"/>
          <w:sz w:val="22"/>
        </w:rPr>
        <w:t xml:space="preserve">    ip_address = incident["ip_address"]</w:t>
      </w:r>
    </w:p>
    <w:p w14:paraId="512CEA9D">
      <w:pPr>
        <w:spacing w:after="0" w:line="240" w:lineRule="auto"/>
        <w:jc w:val="left"/>
        <w:rPr>
          <w:rFonts w:cs="Times New Roman"/>
          <w:sz w:val="22"/>
        </w:rPr>
      </w:pPr>
      <w:r>
        <w:rPr>
          <w:rFonts w:cs="Times New Roman"/>
          <w:sz w:val="22"/>
        </w:rPr>
        <w:t xml:space="preserve"> </w:t>
      </w:r>
    </w:p>
    <w:p w14:paraId="02D17D4A">
      <w:pPr>
        <w:spacing w:after="0" w:line="240" w:lineRule="auto"/>
        <w:jc w:val="left"/>
        <w:rPr>
          <w:rFonts w:cs="Times New Roman"/>
          <w:sz w:val="22"/>
        </w:rPr>
      </w:pPr>
      <w:r>
        <w:rPr>
          <w:rFonts w:cs="Times New Roman"/>
          <w:sz w:val="22"/>
        </w:rPr>
        <w:t xml:space="preserve">    diagnosis.devices[device_name] = {</w:t>
      </w:r>
    </w:p>
    <w:p w14:paraId="1521270B">
      <w:pPr>
        <w:spacing w:after="0" w:line="240" w:lineRule="auto"/>
        <w:jc w:val="left"/>
        <w:rPr>
          <w:rFonts w:cs="Times New Roman"/>
          <w:sz w:val="22"/>
        </w:rPr>
      </w:pPr>
      <w:r>
        <w:rPr>
          <w:rFonts w:cs="Times New Roman"/>
          <w:sz w:val="22"/>
        </w:rPr>
        <w:t xml:space="preserve">        "ip": ip_address,</w:t>
      </w:r>
    </w:p>
    <w:p w14:paraId="09E0335A">
      <w:pPr>
        <w:spacing w:after="0" w:line="240" w:lineRule="auto"/>
        <w:jc w:val="left"/>
        <w:rPr>
          <w:rFonts w:cs="Times New Roman"/>
          <w:sz w:val="22"/>
        </w:rPr>
      </w:pPr>
      <w:r>
        <w:rPr>
          <w:rFonts w:cs="Times New Roman"/>
          <w:sz w:val="22"/>
        </w:rPr>
        <w:t xml:space="preserve">        "consecutive_failures": FAILURE_THRESHOLD,</w:t>
      </w:r>
    </w:p>
    <w:p w14:paraId="10337233">
      <w:pPr>
        <w:spacing w:after="0" w:line="240" w:lineRule="auto"/>
        <w:jc w:val="left"/>
        <w:rPr>
          <w:rFonts w:cs="Times New Roman"/>
          <w:sz w:val="22"/>
        </w:rPr>
      </w:pPr>
      <w:r>
        <w:rPr>
          <w:rFonts w:cs="Times New Roman"/>
          <w:sz w:val="22"/>
        </w:rPr>
        <w:t xml:space="preserve">        "outage_active": True,</w:t>
      </w:r>
    </w:p>
    <w:p w14:paraId="28764B46">
      <w:pPr>
        <w:spacing w:after="0" w:line="240" w:lineRule="auto"/>
        <w:jc w:val="left"/>
        <w:rPr>
          <w:rFonts w:cs="Times New Roman"/>
          <w:sz w:val="22"/>
        </w:rPr>
      </w:pPr>
      <w:r>
        <w:rPr>
          <w:rFonts w:cs="Times New Roman"/>
          <w:sz w:val="22"/>
        </w:rPr>
        <w:t xml:space="preserve">        "outage_started_at": incident["start_time"],</w:t>
      </w:r>
    </w:p>
    <w:p w14:paraId="2EF8E4CA">
      <w:pPr>
        <w:spacing w:after="0" w:line="240" w:lineRule="auto"/>
        <w:jc w:val="left"/>
        <w:rPr>
          <w:rFonts w:cs="Times New Roman"/>
          <w:sz w:val="22"/>
        </w:rPr>
      </w:pPr>
      <w:r>
        <w:rPr>
          <w:rFonts w:cs="Times New Roman"/>
          <w:sz w:val="22"/>
        </w:rPr>
        <w:t xml:space="preserve">    }</w:t>
      </w:r>
    </w:p>
    <w:p w14:paraId="75CFAF7B">
      <w:pPr>
        <w:spacing w:after="0" w:line="240" w:lineRule="auto"/>
        <w:jc w:val="left"/>
        <w:rPr>
          <w:rFonts w:cs="Times New Roman"/>
          <w:sz w:val="22"/>
        </w:rPr>
      </w:pPr>
      <w:r>
        <w:rPr>
          <w:rFonts w:cs="Times New Roman"/>
          <w:sz w:val="22"/>
        </w:rPr>
        <w:t xml:space="preserve"> </w:t>
      </w:r>
    </w:p>
    <w:p w14:paraId="44FB3809">
      <w:pPr>
        <w:spacing w:after="0" w:line="240" w:lineRule="auto"/>
        <w:jc w:val="left"/>
        <w:rPr>
          <w:rFonts w:cs="Times New Roman"/>
          <w:sz w:val="22"/>
        </w:rPr>
      </w:pPr>
      <w:r>
        <w:rPr>
          <w:rFonts w:cs="Times New Roman"/>
          <w:sz w:val="22"/>
        </w:rPr>
        <w:t xml:space="preserve"> </w:t>
      </w:r>
    </w:p>
    <w:p w14:paraId="7C6F23A1">
      <w:pPr>
        <w:spacing w:after="0" w:line="240" w:lineRule="auto"/>
        <w:jc w:val="left"/>
        <w:rPr>
          <w:rFonts w:cs="Times New Roman"/>
          <w:sz w:val="22"/>
        </w:rPr>
      </w:pPr>
      <w:r>
        <w:rPr>
          <w:rFonts w:cs="Times New Roman"/>
          <w:sz w:val="22"/>
        </w:rPr>
        <w:t># --------------------------------------------------</w:t>
      </w:r>
    </w:p>
    <w:p w14:paraId="55B70747">
      <w:pPr>
        <w:spacing w:after="0" w:line="240" w:lineRule="auto"/>
        <w:jc w:val="left"/>
        <w:rPr>
          <w:rFonts w:cs="Times New Roman"/>
          <w:sz w:val="22"/>
        </w:rPr>
      </w:pPr>
      <w:r>
        <w:rPr>
          <w:rFonts w:cs="Times New Roman"/>
          <w:sz w:val="22"/>
        </w:rPr>
        <w:t># DASHBOARD HTML</w:t>
      </w:r>
    </w:p>
    <w:p w14:paraId="6BC8313E">
      <w:pPr>
        <w:spacing w:after="0" w:line="240" w:lineRule="auto"/>
        <w:jc w:val="left"/>
        <w:rPr>
          <w:rFonts w:cs="Times New Roman"/>
          <w:sz w:val="22"/>
        </w:rPr>
      </w:pPr>
      <w:r>
        <w:rPr>
          <w:rFonts w:cs="Times New Roman"/>
          <w:sz w:val="22"/>
        </w:rPr>
        <w:t># --------------------------------------------------</w:t>
      </w:r>
    </w:p>
    <w:p w14:paraId="7C9C4294">
      <w:pPr>
        <w:spacing w:after="0" w:line="240" w:lineRule="auto"/>
        <w:jc w:val="left"/>
        <w:rPr>
          <w:rFonts w:cs="Times New Roman"/>
          <w:sz w:val="22"/>
        </w:rPr>
      </w:pPr>
      <w:r>
        <w:rPr>
          <w:rFonts w:cs="Times New Roman"/>
          <w:sz w:val="22"/>
        </w:rPr>
        <w:t xml:space="preserve"> </w:t>
      </w:r>
    </w:p>
    <w:p w14:paraId="47C77DB9">
      <w:pPr>
        <w:spacing w:after="0" w:line="240" w:lineRule="auto"/>
        <w:jc w:val="left"/>
        <w:rPr>
          <w:rFonts w:cs="Times New Roman"/>
          <w:sz w:val="22"/>
        </w:rPr>
      </w:pPr>
      <w:r>
        <w:rPr>
          <w:rFonts w:cs="Times New Roman"/>
          <w:sz w:val="22"/>
        </w:rPr>
        <w:t>HTML_PAGE = """</w:t>
      </w:r>
    </w:p>
    <w:p w14:paraId="7A79C6A3">
      <w:pPr>
        <w:spacing w:after="0" w:line="240" w:lineRule="auto"/>
        <w:jc w:val="left"/>
        <w:rPr>
          <w:rFonts w:cs="Times New Roman"/>
          <w:sz w:val="22"/>
        </w:rPr>
      </w:pPr>
      <w:r>
        <w:rPr>
          <w:rFonts w:cs="Times New Roman"/>
          <w:sz w:val="22"/>
        </w:rPr>
        <w:t xml:space="preserve">    ... dashboard HTML/CSS template omitted (see repository) ...</w:t>
      </w:r>
    </w:p>
    <w:p w14:paraId="37B3A850">
      <w:pPr>
        <w:spacing w:after="0" w:line="240" w:lineRule="auto"/>
        <w:jc w:val="left"/>
        <w:rPr>
          <w:rFonts w:cs="Times New Roman"/>
          <w:sz w:val="22"/>
        </w:rPr>
      </w:pPr>
      <w:r>
        <w:rPr>
          <w:rFonts w:cs="Times New Roman"/>
          <w:sz w:val="22"/>
        </w:rPr>
        <w:t>"""</w:t>
      </w:r>
    </w:p>
    <w:p w14:paraId="2C0707FC">
      <w:pPr>
        <w:spacing w:after="0" w:line="240" w:lineRule="auto"/>
        <w:jc w:val="left"/>
        <w:rPr>
          <w:rFonts w:cs="Times New Roman"/>
          <w:sz w:val="22"/>
        </w:rPr>
      </w:pPr>
      <w:r>
        <w:rPr>
          <w:rFonts w:cs="Times New Roman"/>
          <w:sz w:val="22"/>
        </w:rPr>
        <w:t xml:space="preserve"> </w:t>
      </w:r>
    </w:p>
    <w:p w14:paraId="18F15226">
      <w:pPr>
        <w:spacing w:after="0" w:line="240" w:lineRule="auto"/>
        <w:jc w:val="left"/>
        <w:rPr>
          <w:rFonts w:cs="Times New Roman"/>
          <w:sz w:val="22"/>
        </w:rPr>
      </w:pPr>
      <w:r>
        <w:rPr>
          <w:rFonts w:cs="Times New Roman"/>
          <w:sz w:val="22"/>
        </w:rPr>
        <w:t xml:space="preserve"> </w:t>
      </w:r>
    </w:p>
    <w:p w14:paraId="5CEA5AF5">
      <w:pPr>
        <w:spacing w:after="0" w:line="240" w:lineRule="auto"/>
        <w:jc w:val="left"/>
        <w:rPr>
          <w:rFonts w:cs="Times New Roman"/>
          <w:sz w:val="22"/>
        </w:rPr>
      </w:pPr>
      <w:r>
        <w:rPr>
          <w:rFonts w:cs="Times New Roman"/>
          <w:sz w:val="22"/>
        </w:rPr>
        <w:t># --------------------------------------------------</w:t>
      </w:r>
    </w:p>
    <w:p w14:paraId="72929FF9">
      <w:pPr>
        <w:spacing w:after="0" w:line="240" w:lineRule="auto"/>
        <w:jc w:val="left"/>
        <w:rPr>
          <w:rFonts w:cs="Times New Roman"/>
          <w:sz w:val="22"/>
        </w:rPr>
      </w:pPr>
      <w:r>
        <w:rPr>
          <w:rFonts w:cs="Times New Roman"/>
          <w:sz w:val="22"/>
        </w:rPr>
        <w:t># DASHBOARD ROUTE</w:t>
      </w:r>
    </w:p>
    <w:p w14:paraId="744D6FAE">
      <w:pPr>
        <w:spacing w:after="0" w:line="240" w:lineRule="auto"/>
        <w:jc w:val="left"/>
        <w:rPr>
          <w:rFonts w:cs="Times New Roman"/>
          <w:sz w:val="22"/>
        </w:rPr>
      </w:pPr>
      <w:r>
        <w:rPr>
          <w:rFonts w:cs="Times New Roman"/>
          <w:sz w:val="22"/>
        </w:rPr>
        <w:t># --------------------------------------------------</w:t>
      </w:r>
    </w:p>
    <w:p w14:paraId="281DB925">
      <w:pPr>
        <w:spacing w:after="0" w:line="240" w:lineRule="auto"/>
        <w:jc w:val="left"/>
        <w:rPr>
          <w:rFonts w:cs="Times New Roman"/>
          <w:sz w:val="22"/>
        </w:rPr>
      </w:pPr>
      <w:r>
        <w:rPr>
          <w:rFonts w:cs="Times New Roman"/>
          <w:sz w:val="22"/>
        </w:rPr>
        <w:t xml:space="preserve"> </w:t>
      </w:r>
    </w:p>
    <w:p w14:paraId="3D8444CA">
      <w:pPr>
        <w:spacing w:after="0" w:line="240" w:lineRule="auto"/>
        <w:jc w:val="left"/>
        <w:rPr>
          <w:rFonts w:cs="Times New Roman"/>
          <w:sz w:val="22"/>
        </w:rPr>
      </w:pPr>
      <w:r>
        <w:rPr>
          <w:rFonts w:cs="Times New Roman"/>
          <w:sz w:val="22"/>
        </w:rPr>
        <w:t>@app.route("/")</w:t>
      </w:r>
    </w:p>
    <w:p w14:paraId="1A646289">
      <w:pPr>
        <w:spacing w:after="0" w:line="240" w:lineRule="auto"/>
        <w:jc w:val="left"/>
        <w:rPr>
          <w:rFonts w:cs="Times New Roman"/>
          <w:sz w:val="22"/>
        </w:rPr>
      </w:pPr>
      <w:r>
        <w:rPr>
          <w:rFonts w:cs="Times New Roman"/>
          <w:sz w:val="22"/>
        </w:rPr>
        <w:t>def dashboard():</w:t>
      </w:r>
    </w:p>
    <w:p w14:paraId="288981F0">
      <w:pPr>
        <w:spacing w:after="0" w:line="240" w:lineRule="auto"/>
        <w:jc w:val="left"/>
        <w:rPr>
          <w:rFonts w:cs="Times New Roman"/>
          <w:sz w:val="22"/>
        </w:rPr>
      </w:pPr>
      <w:r>
        <w:rPr>
          <w:rFonts w:cs="Times New Roman"/>
          <w:sz w:val="22"/>
        </w:rPr>
        <w:t xml:space="preserve">    devices_path = os.path.join(BASE_DIR, "devices.json")</w:t>
      </w:r>
    </w:p>
    <w:p w14:paraId="1240CAA6">
      <w:pPr>
        <w:spacing w:after="0" w:line="240" w:lineRule="auto"/>
        <w:jc w:val="left"/>
        <w:rPr>
          <w:rFonts w:cs="Times New Roman"/>
          <w:sz w:val="22"/>
        </w:rPr>
      </w:pPr>
      <w:r>
        <w:rPr>
          <w:rFonts w:cs="Times New Roman"/>
          <w:sz w:val="22"/>
        </w:rPr>
        <w:t xml:space="preserve">    simulation_path = os.path.join(</w:t>
      </w:r>
    </w:p>
    <w:p w14:paraId="5F233C2D">
      <w:pPr>
        <w:spacing w:after="0" w:line="240" w:lineRule="auto"/>
        <w:jc w:val="left"/>
        <w:rPr>
          <w:rFonts w:cs="Times New Roman"/>
          <w:sz w:val="22"/>
        </w:rPr>
      </w:pPr>
      <w:r>
        <w:rPr>
          <w:rFonts w:cs="Times New Roman"/>
          <w:sz w:val="22"/>
        </w:rPr>
        <w:t xml:space="preserve">        BASE_DIR, "simulation_results.csv"</w:t>
      </w:r>
    </w:p>
    <w:p w14:paraId="301F0038">
      <w:pPr>
        <w:spacing w:after="0" w:line="240" w:lineRule="auto"/>
        <w:jc w:val="left"/>
        <w:rPr>
          <w:rFonts w:cs="Times New Roman"/>
          <w:sz w:val="22"/>
        </w:rPr>
      </w:pPr>
      <w:r>
        <w:rPr>
          <w:rFonts w:cs="Times New Roman"/>
          <w:sz w:val="22"/>
        </w:rPr>
        <w:t xml:space="preserve">    )</w:t>
      </w:r>
    </w:p>
    <w:p w14:paraId="33C8485D">
      <w:pPr>
        <w:spacing w:after="0" w:line="240" w:lineRule="auto"/>
        <w:jc w:val="left"/>
        <w:rPr>
          <w:rFonts w:cs="Times New Roman"/>
          <w:sz w:val="22"/>
        </w:rPr>
      </w:pPr>
      <w:r>
        <w:rPr>
          <w:rFonts w:cs="Times New Roman"/>
          <w:sz w:val="22"/>
        </w:rPr>
        <w:t xml:space="preserve"> </w:t>
      </w:r>
    </w:p>
    <w:p w14:paraId="30A6EFC6">
      <w:pPr>
        <w:spacing w:after="0" w:line="240" w:lineRule="auto"/>
        <w:jc w:val="left"/>
        <w:rPr>
          <w:rFonts w:cs="Times New Roman"/>
          <w:sz w:val="22"/>
        </w:rPr>
      </w:pPr>
      <w:r>
        <w:rPr>
          <w:rFonts w:cs="Times New Roman"/>
          <w:sz w:val="22"/>
        </w:rPr>
        <w:t xml:space="preserve">    with open(devices_path, "r", encoding="utf-8") as file:</w:t>
      </w:r>
    </w:p>
    <w:p w14:paraId="3911B768">
      <w:pPr>
        <w:spacing w:after="0" w:line="240" w:lineRule="auto"/>
        <w:jc w:val="left"/>
        <w:rPr>
          <w:rFonts w:cs="Times New Roman"/>
          <w:sz w:val="22"/>
        </w:rPr>
      </w:pPr>
      <w:r>
        <w:rPr>
          <w:rFonts w:cs="Times New Roman"/>
          <w:sz w:val="22"/>
        </w:rPr>
        <w:t xml:space="preserve">        devices = json.load(file)</w:t>
      </w:r>
    </w:p>
    <w:p w14:paraId="42B90D52">
      <w:pPr>
        <w:spacing w:after="0" w:line="240" w:lineRule="auto"/>
        <w:jc w:val="left"/>
        <w:rPr>
          <w:rFonts w:cs="Times New Roman"/>
          <w:sz w:val="22"/>
        </w:rPr>
      </w:pPr>
      <w:r>
        <w:rPr>
          <w:rFonts w:cs="Times New Roman"/>
          <w:sz w:val="22"/>
        </w:rPr>
        <w:t xml:space="preserve"> </w:t>
      </w:r>
    </w:p>
    <w:p w14:paraId="6C33B86B">
      <w:pPr>
        <w:spacing w:after="0" w:line="240" w:lineRule="auto"/>
        <w:jc w:val="left"/>
        <w:rPr>
          <w:rFonts w:cs="Times New Roman"/>
          <w:sz w:val="22"/>
        </w:rPr>
      </w:pPr>
      <w:r>
        <w:rPr>
          <w:rFonts w:cs="Times New Roman"/>
          <w:sz w:val="22"/>
        </w:rPr>
        <w:t xml:space="preserve">    simulation_results = []</w:t>
      </w:r>
    </w:p>
    <w:p w14:paraId="6201B015">
      <w:pPr>
        <w:spacing w:after="0" w:line="240" w:lineRule="auto"/>
        <w:jc w:val="left"/>
        <w:rPr>
          <w:rFonts w:cs="Times New Roman"/>
          <w:sz w:val="22"/>
        </w:rPr>
      </w:pPr>
      <w:r>
        <w:rPr>
          <w:rFonts w:cs="Times New Roman"/>
          <w:sz w:val="22"/>
        </w:rPr>
        <w:t xml:space="preserve"> </w:t>
      </w:r>
    </w:p>
    <w:p w14:paraId="14427655">
      <w:pPr>
        <w:spacing w:after="0" w:line="240" w:lineRule="auto"/>
        <w:jc w:val="left"/>
        <w:rPr>
          <w:rFonts w:cs="Times New Roman"/>
          <w:sz w:val="22"/>
        </w:rPr>
      </w:pPr>
      <w:r>
        <w:rPr>
          <w:rFonts w:cs="Times New Roman"/>
          <w:sz w:val="22"/>
        </w:rPr>
        <w:t xml:space="preserve">    if os.path.exists(simulation_path):</w:t>
      </w:r>
    </w:p>
    <w:p w14:paraId="3074A9EB">
      <w:pPr>
        <w:spacing w:after="0" w:line="240" w:lineRule="auto"/>
        <w:jc w:val="left"/>
        <w:rPr>
          <w:rFonts w:cs="Times New Roman"/>
          <w:sz w:val="22"/>
        </w:rPr>
      </w:pPr>
      <w:r>
        <w:rPr>
          <w:rFonts w:cs="Times New Roman"/>
          <w:sz w:val="22"/>
        </w:rPr>
        <w:t xml:space="preserve">        with open(</w:t>
      </w:r>
    </w:p>
    <w:p w14:paraId="6F2E249B">
      <w:pPr>
        <w:spacing w:after="0" w:line="240" w:lineRule="auto"/>
        <w:jc w:val="left"/>
        <w:rPr>
          <w:rFonts w:cs="Times New Roman"/>
          <w:sz w:val="22"/>
        </w:rPr>
      </w:pPr>
      <w:r>
        <w:rPr>
          <w:rFonts w:cs="Times New Roman"/>
          <w:sz w:val="22"/>
        </w:rPr>
        <w:t xml:space="preserve">            simulation_path,</w:t>
      </w:r>
    </w:p>
    <w:p w14:paraId="5B416C58">
      <w:pPr>
        <w:spacing w:after="0" w:line="240" w:lineRule="auto"/>
        <w:jc w:val="left"/>
        <w:rPr>
          <w:rFonts w:cs="Times New Roman"/>
          <w:sz w:val="22"/>
        </w:rPr>
      </w:pPr>
      <w:r>
        <w:rPr>
          <w:rFonts w:cs="Times New Roman"/>
          <w:sz w:val="22"/>
        </w:rPr>
        <w:t xml:space="preserve">            "r",</w:t>
      </w:r>
    </w:p>
    <w:p w14:paraId="0B5CFCBA">
      <w:pPr>
        <w:spacing w:after="0" w:line="240" w:lineRule="auto"/>
        <w:jc w:val="left"/>
        <w:rPr>
          <w:rFonts w:cs="Times New Roman"/>
          <w:sz w:val="22"/>
        </w:rPr>
      </w:pPr>
      <w:r>
        <w:rPr>
          <w:rFonts w:cs="Times New Roman"/>
          <w:sz w:val="22"/>
        </w:rPr>
        <w:t xml:space="preserve">            newline="",</w:t>
      </w:r>
    </w:p>
    <w:p w14:paraId="27FE6F68">
      <w:pPr>
        <w:spacing w:after="0" w:line="240" w:lineRule="auto"/>
        <w:jc w:val="left"/>
        <w:rPr>
          <w:rFonts w:cs="Times New Roman"/>
          <w:sz w:val="22"/>
        </w:rPr>
      </w:pPr>
      <w:r>
        <w:rPr>
          <w:rFonts w:cs="Times New Roman"/>
          <w:sz w:val="22"/>
        </w:rPr>
        <w:t xml:space="preserve">            encoding="utf-8"</w:t>
      </w:r>
    </w:p>
    <w:p w14:paraId="5A11F2E1">
      <w:pPr>
        <w:spacing w:after="0" w:line="240" w:lineRule="auto"/>
        <w:jc w:val="left"/>
        <w:rPr>
          <w:rFonts w:cs="Times New Roman"/>
          <w:sz w:val="22"/>
        </w:rPr>
      </w:pPr>
      <w:r>
        <w:rPr>
          <w:rFonts w:cs="Times New Roman"/>
          <w:sz w:val="22"/>
        </w:rPr>
        <w:t xml:space="preserve">        ) as file:</w:t>
      </w:r>
    </w:p>
    <w:p w14:paraId="385184F8">
      <w:pPr>
        <w:spacing w:after="0" w:line="240" w:lineRule="auto"/>
        <w:jc w:val="left"/>
        <w:rPr>
          <w:rFonts w:cs="Times New Roman"/>
          <w:sz w:val="22"/>
        </w:rPr>
      </w:pPr>
      <w:r>
        <w:rPr>
          <w:rFonts w:cs="Times New Roman"/>
          <w:sz w:val="22"/>
        </w:rPr>
        <w:t xml:space="preserve">            simulation_results = list(csv.DictReader(file))</w:t>
      </w:r>
    </w:p>
    <w:p w14:paraId="34E20566">
      <w:pPr>
        <w:spacing w:after="0" w:line="240" w:lineRule="auto"/>
        <w:jc w:val="left"/>
        <w:rPr>
          <w:rFonts w:cs="Times New Roman"/>
          <w:sz w:val="22"/>
        </w:rPr>
      </w:pPr>
      <w:r>
        <w:rPr>
          <w:rFonts w:cs="Times New Roman"/>
          <w:sz w:val="22"/>
        </w:rPr>
        <w:t xml:space="preserve"> </w:t>
      </w:r>
    </w:p>
    <w:p w14:paraId="6BD83E4C">
      <w:pPr>
        <w:spacing w:after="0" w:line="240" w:lineRule="auto"/>
        <w:jc w:val="left"/>
        <w:rPr>
          <w:rFonts w:cs="Times New Roman"/>
          <w:sz w:val="22"/>
        </w:rPr>
      </w:pPr>
      <w:r>
        <w:rPr>
          <w:rFonts w:cs="Times New Roman"/>
          <w:sz w:val="22"/>
        </w:rPr>
        <w:t xml:space="preserve">    results = []</w:t>
      </w:r>
    </w:p>
    <w:p w14:paraId="2F72DE9D">
      <w:pPr>
        <w:spacing w:after="0" w:line="240" w:lineRule="auto"/>
        <w:jc w:val="left"/>
        <w:rPr>
          <w:rFonts w:cs="Times New Roman"/>
          <w:sz w:val="22"/>
        </w:rPr>
      </w:pPr>
      <w:r>
        <w:rPr>
          <w:rFonts w:cs="Times New Roman"/>
          <w:sz w:val="22"/>
        </w:rPr>
        <w:t xml:space="preserve">    diagnosis_events = []</w:t>
      </w:r>
    </w:p>
    <w:p w14:paraId="3FDE6D7A">
      <w:pPr>
        <w:spacing w:after="0" w:line="240" w:lineRule="auto"/>
        <w:jc w:val="left"/>
        <w:rPr>
          <w:rFonts w:cs="Times New Roman"/>
          <w:sz w:val="22"/>
        </w:rPr>
      </w:pPr>
      <w:r>
        <w:rPr>
          <w:rFonts w:cs="Times New Roman"/>
          <w:sz w:val="22"/>
        </w:rPr>
        <w:t xml:space="preserve"> </w:t>
      </w:r>
    </w:p>
    <w:p w14:paraId="454A1A8D">
      <w:pPr>
        <w:spacing w:after="0" w:line="240" w:lineRule="auto"/>
        <w:jc w:val="left"/>
        <w:rPr>
          <w:rFonts w:cs="Times New Roman"/>
          <w:sz w:val="22"/>
        </w:rPr>
      </w:pPr>
      <w:r>
        <w:rPr>
          <w:rFonts w:cs="Times New Roman"/>
          <w:sz w:val="22"/>
        </w:rPr>
        <w:t xml:space="preserve">    </w:t>
      </w:r>
    </w:p>
    <w:p w14:paraId="3C33EE74">
      <w:pPr>
        <w:spacing w:after="0" w:line="240" w:lineRule="auto"/>
        <w:jc w:val="left"/>
        <w:rPr>
          <w:rFonts w:cs="Times New Roman"/>
          <w:sz w:val="22"/>
        </w:rPr>
      </w:pPr>
      <w:r>
        <w:rPr>
          <w:rFonts w:cs="Times New Roman"/>
          <w:sz w:val="22"/>
        </w:rPr>
        <w:t xml:space="preserve">    for device in devices:</w:t>
      </w:r>
    </w:p>
    <w:p w14:paraId="79384B5E">
      <w:pPr>
        <w:spacing w:after="0" w:line="240" w:lineRule="auto"/>
        <w:jc w:val="left"/>
        <w:rPr>
          <w:rFonts w:cs="Times New Roman"/>
          <w:sz w:val="22"/>
        </w:rPr>
      </w:pPr>
      <w:r>
        <w:rPr>
          <w:rFonts w:cs="Times New Roman"/>
          <w:sz w:val="22"/>
        </w:rPr>
        <w:t xml:space="preserve">        name = device["name"]</w:t>
      </w:r>
    </w:p>
    <w:p w14:paraId="517E788F">
      <w:pPr>
        <w:spacing w:after="0" w:line="240" w:lineRule="auto"/>
        <w:jc w:val="left"/>
        <w:rPr>
          <w:rFonts w:cs="Times New Roman"/>
          <w:sz w:val="22"/>
        </w:rPr>
      </w:pPr>
      <w:r>
        <w:rPr>
          <w:rFonts w:cs="Times New Roman"/>
          <w:sz w:val="22"/>
        </w:rPr>
        <w:t xml:space="preserve">        ip = device["ip"]</w:t>
      </w:r>
    </w:p>
    <w:p w14:paraId="75699ED2">
      <w:pPr>
        <w:spacing w:after="0" w:line="240" w:lineRule="auto"/>
        <w:jc w:val="left"/>
        <w:rPr>
          <w:rFonts w:cs="Times New Roman"/>
          <w:sz w:val="22"/>
        </w:rPr>
      </w:pPr>
      <w:r>
        <w:rPr>
          <w:rFonts w:cs="Times New Roman"/>
          <w:sz w:val="22"/>
        </w:rPr>
        <w:t xml:space="preserve"> </w:t>
      </w:r>
    </w:p>
    <w:p w14:paraId="409F5DDC">
      <w:pPr>
        <w:spacing w:after="0" w:line="240" w:lineRule="auto"/>
        <w:jc w:val="left"/>
        <w:rPr>
          <w:rFonts w:cs="Times New Roman"/>
          <w:sz w:val="22"/>
        </w:rPr>
      </w:pPr>
      <w:r>
        <w:rPr>
          <w:rFonts w:cs="Times New Roman"/>
          <w:sz w:val="22"/>
        </w:rPr>
        <w:t xml:space="preserve">        # ------------------------------------------</w:t>
      </w:r>
    </w:p>
    <w:p w14:paraId="48DB59AB">
      <w:pPr>
        <w:spacing w:after="0" w:line="240" w:lineRule="auto"/>
        <w:jc w:val="left"/>
        <w:rPr>
          <w:rFonts w:cs="Times New Roman"/>
          <w:sz w:val="22"/>
        </w:rPr>
      </w:pPr>
      <w:r>
        <w:rPr>
          <w:rFonts w:cs="Times New Roman"/>
          <w:sz w:val="22"/>
        </w:rPr>
        <w:t xml:space="preserve">        # ICMP HOST MONITORING</w:t>
      </w:r>
    </w:p>
    <w:p w14:paraId="2B9F2A58">
      <w:pPr>
        <w:spacing w:after="0" w:line="240" w:lineRule="auto"/>
        <w:jc w:val="left"/>
        <w:rPr>
          <w:rFonts w:cs="Times New Roman"/>
          <w:sz w:val="22"/>
        </w:rPr>
      </w:pPr>
      <w:r>
        <w:rPr>
          <w:rFonts w:cs="Times New Roman"/>
          <w:sz w:val="22"/>
        </w:rPr>
        <w:t xml:space="preserve">        # ------------------------------------------</w:t>
      </w:r>
    </w:p>
    <w:p w14:paraId="1B80F38D">
      <w:pPr>
        <w:spacing w:after="0" w:line="240" w:lineRule="auto"/>
        <w:jc w:val="left"/>
        <w:rPr>
          <w:rFonts w:cs="Times New Roman"/>
          <w:sz w:val="22"/>
        </w:rPr>
      </w:pPr>
      <w:r>
        <w:rPr>
          <w:rFonts w:cs="Times New Roman"/>
          <w:sz w:val="22"/>
        </w:rPr>
        <w:t xml:space="preserve"> </w:t>
      </w:r>
    </w:p>
    <w:p w14:paraId="471633F8">
      <w:pPr>
        <w:spacing w:after="0" w:line="240" w:lineRule="auto"/>
        <w:jc w:val="left"/>
        <w:rPr>
          <w:rFonts w:cs="Times New Roman"/>
          <w:sz w:val="22"/>
        </w:rPr>
      </w:pPr>
      <w:r>
        <w:rPr>
          <w:rFonts w:cs="Times New Roman"/>
          <w:sz w:val="22"/>
        </w:rPr>
        <w:t xml:space="preserve">        data = ping_device(ip)</w:t>
      </w:r>
    </w:p>
    <w:p w14:paraId="3DC0FF11">
      <w:pPr>
        <w:spacing w:after="0" w:line="240" w:lineRule="auto"/>
        <w:jc w:val="left"/>
        <w:rPr>
          <w:rFonts w:cs="Times New Roman"/>
          <w:sz w:val="22"/>
        </w:rPr>
      </w:pPr>
      <w:r>
        <w:rPr>
          <w:rFonts w:cs="Times New Roman"/>
          <w:sz w:val="22"/>
        </w:rPr>
        <w:t xml:space="preserve"> </w:t>
      </w:r>
    </w:p>
    <w:p w14:paraId="576BFA4C">
      <w:pPr>
        <w:spacing w:after="0" w:line="240" w:lineRule="auto"/>
        <w:jc w:val="left"/>
        <w:rPr>
          <w:rFonts w:cs="Times New Roman"/>
          <w:sz w:val="22"/>
        </w:rPr>
      </w:pPr>
      <w:r>
        <w:rPr>
          <w:rFonts w:cs="Times New Roman"/>
          <w:sz w:val="22"/>
        </w:rPr>
        <w:t xml:space="preserve">        # Random status simulation for the demo device only</w:t>
      </w:r>
    </w:p>
    <w:p w14:paraId="6462B93B">
      <w:pPr>
        <w:spacing w:after="0" w:line="240" w:lineRule="auto"/>
        <w:jc w:val="left"/>
        <w:rPr>
          <w:rFonts w:cs="Times New Roman"/>
          <w:sz w:val="22"/>
        </w:rPr>
      </w:pPr>
      <w:r>
        <w:rPr>
          <w:rFonts w:cs="Times New Roman"/>
          <w:sz w:val="22"/>
        </w:rPr>
        <w:t xml:space="preserve">        </w:t>
      </w:r>
    </w:p>
    <w:p w14:paraId="5260C5EE">
      <w:pPr>
        <w:spacing w:after="0" w:line="240" w:lineRule="auto"/>
        <w:jc w:val="left"/>
        <w:rPr>
          <w:rFonts w:cs="Times New Roman"/>
          <w:sz w:val="22"/>
        </w:rPr>
      </w:pPr>
      <w:r>
        <w:rPr>
          <w:rFonts w:cs="Times New Roman"/>
          <w:sz w:val="22"/>
        </w:rPr>
        <w:t xml:space="preserve">        if DEMO_MODE:</w:t>
      </w:r>
    </w:p>
    <w:p w14:paraId="18AA2EED">
      <w:pPr>
        <w:spacing w:after="0" w:line="240" w:lineRule="auto"/>
        <w:jc w:val="left"/>
        <w:rPr>
          <w:rFonts w:cs="Times New Roman"/>
          <w:sz w:val="22"/>
        </w:rPr>
      </w:pPr>
      <w:r>
        <w:rPr>
          <w:rFonts w:cs="Times New Roman"/>
          <w:sz w:val="22"/>
        </w:rPr>
        <w:t xml:space="preserve">            # Simulated results for demonstration only</w:t>
      </w:r>
    </w:p>
    <w:p w14:paraId="6AF9498F">
      <w:pPr>
        <w:spacing w:after="0" w:line="240" w:lineRule="auto"/>
        <w:jc w:val="left"/>
        <w:rPr>
          <w:rFonts w:cs="Times New Roman"/>
          <w:sz w:val="22"/>
        </w:rPr>
      </w:pPr>
      <w:r>
        <w:rPr>
          <w:rFonts w:cs="Times New Roman"/>
          <w:sz w:val="22"/>
        </w:rPr>
        <w:t xml:space="preserve">            data["demo_mode"] = True</w:t>
      </w:r>
    </w:p>
    <w:p w14:paraId="238E90EE">
      <w:pPr>
        <w:spacing w:after="0" w:line="240" w:lineRule="auto"/>
        <w:jc w:val="left"/>
        <w:rPr>
          <w:rFonts w:cs="Times New Roman"/>
          <w:sz w:val="22"/>
        </w:rPr>
      </w:pPr>
      <w:r>
        <w:rPr>
          <w:rFonts w:cs="Times New Roman"/>
          <w:sz w:val="22"/>
        </w:rPr>
        <w:t xml:space="preserve"> </w:t>
      </w:r>
    </w:p>
    <w:p w14:paraId="31EC0592">
      <w:pPr>
        <w:spacing w:after="0" w:line="240" w:lineRule="auto"/>
        <w:jc w:val="left"/>
        <w:rPr>
          <w:rFonts w:cs="Times New Roman"/>
          <w:sz w:val="22"/>
        </w:rPr>
      </w:pPr>
      <w:r>
        <w:rPr>
          <w:rFonts w:cs="Times New Roman"/>
          <w:sz w:val="22"/>
        </w:rPr>
        <w:t xml:space="preserve">            status = random.choices(</w:t>
      </w:r>
    </w:p>
    <w:p w14:paraId="62C510CA">
      <w:pPr>
        <w:spacing w:after="0" w:line="240" w:lineRule="auto"/>
        <w:jc w:val="left"/>
        <w:rPr>
          <w:rFonts w:cs="Times New Roman"/>
          <w:sz w:val="22"/>
        </w:rPr>
      </w:pPr>
      <w:r>
        <w:rPr>
          <w:rFonts w:cs="Times New Roman"/>
          <w:sz w:val="22"/>
        </w:rPr>
        <w:t xml:space="preserve">                ["UP", "DEGRADED", "DOWN"],</w:t>
      </w:r>
    </w:p>
    <w:p w14:paraId="6D544B6E">
      <w:pPr>
        <w:spacing w:after="0" w:line="240" w:lineRule="auto"/>
        <w:jc w:val="left"/>
        <w:rPr>
          <w:rFonts w:cs="Times New Roman"/>
          <w:sz w:val="22"/>
        </w:rPr>
      </w:pPr>
      <w:r>
        <w:rPr>
          <w:rFonts w:cs="Times New Roman"/>
          <w:sz w:val="22"/>
        </w:rPr>
        <w:t xml:space="preserve">                weights=[60, 20, 20],</w:t>
      </w:r>
    </w:p>
    <w:p w14:paraId="037F7557">
      <w:pPr>
        <w:spacing w:after="0" w:line="240" w:lineRule="auto"/>
        <w:jc w:val="left"/>
        <w:rPr>
          <w:rFonts w:cs="Times New Roman"/>
          <w:sz w:val="22"/>
        </w:rPr>
      </w:pPr>
      <w:r>
        <w:rPr>
          <w:rFonts w:cs="Times New Roman"/>
          <w:sz w:val="22"/>
        </w:rPr>
        <w:t xml:space="preserve">                k=1,</w:t>
      </w:r>
    </w:p>
    <w:p w14:paraId="4FF9898C">
      <w:pPr>
        <w:spacing w:after="0" w:line="240" w:lineRule="auto"/>
        <w:jc w:val="left"/>
        <w:rPr>
          <w:rFonts w:cs="Times New Roman"/>
          <w:sz w:val="22"/>
        </w:rPr>
      </w:pPr>
      <w:r>
        <w:rPr>
          <w:rFonts w:cs="Times New Roman"/>
          <w:sz w:val="22"/>
        </w:rPr>
        <w:t xml:space="preserve">            )[0]</w:t>
      </w:r>
    </w:p>
    <w:p w14:paraId="2A164096">
      <w:pPr>
        <w:spacing w:after="0" w:line="240" w:lineRule="auto"/>
        <w:jc w:val="left"/>
        <w:rPr>
          <w:rFonts w:cs="Times New Roman"/>
          <w:sz w:val="22"/>
        </w:rPr>
      </w:pPr>
      <w:r>
        <w:rPr>
          <w:rFonts w:cs="Times New Roman"/>
          <w:sz w:val="22"/>
        </w:rPr>
        <w:t xml:space="preserve"> </w:t>
      </w:r>
    </w:p>
    <w:p w14:paraId="61EA74CC">
      <w:pPr>
        <w:spacing w:after="0" w:line="240" w:lineRule="auto"/>
        <w:jc w:val="left"/>
        <w:rPr>
          <w:rFonts w:cs="Times New Roman"/>
          <w:sz w:val="22"/>
        </w:rPr>
      </w:pPr>
      <w:r>
        <w:rPr>
          <w:rFonts w:cs="Times New Roman"/>
          <w:sz w:val="22"/>
        </w:rPr>
        <w:t xml:space="preserve">            data["status"] = status</w:t>
      </w:r>
    </w:p>
    <w:p w14:paraId="33FA6DD8">
      <w:pPr>
        <w:spacing w:after="0" w:line="240" w:lineRule="auto"/>
        <w:jc w:val="left"/>
        <w:rPr>
          <w:rFonts w:cs="Times New Roman"/>
          <w:sz w:val="22"/>
        </w:rPr>
      </w:pPr>
      <w:r>
        <w:rPr>
          <w:rFonts w:cs="Times New Roman"/>
          <w:sz w:val="22"/>
        </w:rPr>
        <w:t xml:space="preserve"> </w:t>
      </w:r>
    </w:p>
    <w:p w14:paraId="607A71A1">
      <w:pPr>
        <w:spacing w:after="0" w:line="240" w:lineRule="auto"/>
        <w:jc w:val="left"/>
        <w:rPr>
          <w:rFonts w:cs="Times New Roman"/>
          <w:sz w:val="22"/>
        </w:rPr>
      </w:pPr>
      <w:r>
        <w:rPr>
          <w:rFonts w:cs="Times New Roman"/>
          <w:sz w:val="22"/>
        </w:rPr>
        <w:t xml:space="preserve">            if status == "UP":</w:t>
      </w:r>
    </w:p>
    <w:p w14:paraId="47933317">
      <w:pPr>
        <w:spacing w:after="0" w:line="240" w:lineRule="auto"/>
        <w:jc w:val="left"/>
        <w:rPr>
          <w:rFonts w:cs="Times New Roman"/>
          <w:sz w:val="22"/>
        </w:rPr>
      </w:pPr>
      <w:r>
        <w:rPr>
          <w:rFonts w:cs="Times New Roman"/>
          <w:sz w:val="22"/>
        </w:rPr>
        <w:t xml:space="preserve">                data["packet_loss"] = 0</w:t>
      </w:r>
    </w:p>
    <w:p w14:paraId="397C8933">
      <w:pPr>
        <w:spacing w:after="0" w:line="240" w:lineRule="auto"/>
        <w:jc w:val="left"/>
        <w:rPr>
          <w:rFonts w:cs="Times New Roman"/>
          <w:sz w:val="22"/>
        </w:rPr>
      </w:pPr>
      <w:r>
        <w:rPr>
          <w:rFonts w:cs="Times New Roman"/>
          <w:sz w:val="22"/>
        </w:rPr>
        <w:t xml:space="preserve">                data["average_latency"] = round(</w:t>
      </w:r>
    </w:p>
    <w:p w14:paraId="56B93D57">
      <w:pPr>
        <w:spacing w:after="0" w:line="240" w:lineRule="auto"/>
        <w:jc w:val="left"/>
        <w:rPr>
          <w:rFonts w:cs="Times New Roman"/>
          <w:sz w:val="22"/>
        </w:rPr>
      </w:pPr>
      <w:r>
        <w:rPr>
          <w:rFonts w:cs="Times New Roman"/>
          <w:sz w:val="22"/>
        </w:rPr>
        <w:t xml:space="preserve">                    random.uniform(10, 80), 2</w:t>
      </w:r>
    </w:p>
    <w:p w14:paraId="1DBAE280">
      <w:pPr>
        <w:spacing w:after="0" w:line="240" w:lineRule="auto"/>
        <w:jc w:val="left"/>
        <w:rPr>
          <w:rFonts w:cs="Times New Roman"/>
          <w:sz w:val="22"/>
        </w:rPr>
      </w:pPr>
      <w:r>
        <w:rPr>
          <w:rFonts w:cs="Times New Roman"/>
          <w:sz w:val="22"/>
        </w:rPr>
        <w:t xml:space="preserve">                )</w:t>
      </w:r>
    </w:p>
    <w:p w14:paraId="7057012B">
      <w:pPr>
        <w:spacing w:after="0" w:line="240" w:lineRule="auto"/>
        <w:jc w:val="left"/>
        <w:rPr>
          <w:rFonts w:cs="Times New Roman"/>
          <w:sz w:val="22"/>
        </w:rPr>
      </w:pPr>
      <w:r>
        <w:rPr>
          <w:rFonts w:cs="Times New Roman"/>
          <w:sz w:val="22"/>
        </w:rPr>
        <w:t xml:space="preserve"> </w:t>
      </w:r>
    </w:p>
    <w:p w14:paraId="22EEF22F">
      <w:pPr>
        <w:spacing w:after="0" w:line="240" w:lineRule="auto"/>
        <w:jc w:val="left"/>
        <w:rPr>
          <w:rFonts w:cs="Times New Roman"/>
          <w:sz w:val="22"/>
        </w:rPr>
      </w:pPr>
      <w:r>
        <w:rPr>
          <w:rFonts w:cs="Times New Roman"/>
          <w:sz w:val="22"/>
        </w:rPr>
        <w:t xml:space="preserve">            elif status == "DEGRADED":</w:t>
      </w:r>
    </w:p>
    <w:p w14:paraId="6F52B015">
      <w:pPr>
        <w:spacing w:after="0" w:line="240" w:lineRule="auto"/>
        <w:jc w:val="left"/>
        <w:rPr>
          <w:rFonts w:cs="Times New Roman"/>
          <w:sz w:val="22"/>
        </w:rPr>
      </w:pPr>
      <w:r>
        <w:rPr>
          <w:rFonts w:cs="Times New Roman"/>
          <w:sz w:val="22"/>
        </w:rPr>
        <w:t xml:space="preserve">                data["packet_loss"] = round(</w:t>
      </w:r>
    </w:p>
    <w:p w14:paraId="2BBF03CA">
      <w:pPr>
        <w:spacing w:after="0" w:line="240" w:lineRule="auto"/>
        <w:jc w:val="left"/>
        <w:rPr>
          <w:rFonts w:cs="Times New Roman"/>
          <w:sz w:val="22"/>
        </w:rPr>
      </w:pPr>
      <w:r>
        <w:rPr>
          <w:rFonts w:cs="Times New Roman"/>
          <w:sz w:val="22"/>
        </w:rPr>
        <w:t xml:space="preserve">                    random.uniform(10, 40), 1</w:t>
      </w:r>
    </w:p>
    <w:p w14:paraId="3F584341">
      <w:pPr>
        <w:spacing w:after="0" w:line="240" w:lineRule="auto"/>
        <w:jc w:val="left"/>
        <w:rPr>
          <w:rFonts w:cs="Times New Roman"/>
          <w:sz w:val="22"/>
        </w:rPr>
      </w:pPr>
      <w:r>
        <w:rPr>
          <w:rFonts w:cs="Times New Roman"/>
          <w:sz w:val="22"/>
        </w:rPr>
        <w:t xml:space="preserve">                )</w:t>
      </w:r>
    </w:p>
    <w:p w14:paraId="6D3196A5">
      <w:pPr>
        <w:spacing w:after="0" w:line="240" w:lineRule="auto"/>
        <w:jc w:val="left"/>
        <w:rPr>
          <w:rFonts w:cs="Times New Roman"/>
          <w:sz w:val="22"/>
        </w:rPr>
      </w:pPr>
      <w:r>
        <w:rPr>
          <w:rFonts w:cs="Times New Roman"/>
          <w:sz w:val="22"/>
        </w:rPr>
        <w:t xml:space="preserve">                data["average_latency"] = round(</w:t>
      </w:r>
    </w:p>
    <w:p w14:paraId="033C9B26">
      <w:pPr>
        <w:spacing w:after="0" w:line="240" w:lineRule="auto"/>
        <w:jc w:val="left"/>
        <w:rPr>
          <w:rFonts w:cs="Times New Roman"/>
          <w:sz w:val="22"/>
        </w:rPr>
      </w:pPr>
      <w:r>
        <w:rPr>
          <w:rFonts w:cs="Times New Roman"/>
          <w:sz w:val="22"/>
        </w:rPr>
        <w:t xml:space="preserve">                    random.uniform(150, 500), 2</w:t>
      </w:r>
    </w:p>
    <w:p w14:paraId="7AA36AA7">
      <w:pPr>
        <w:spacing w:after="0" w:line="240" w:lineRule="auto"/>
        <w:jc w:val="left"/>
        <w:rPr>
          <w:rFonts w:cs="Times New Roman"/>
          <w:sz w:val="22"/>
        </w:rPr>
      </w:pPr>
      <w:r>
        <w:rPr>
          <w:rFonts w:cs="Times New Roman"/>
          <w:sz w:val="22"/>
        </w:rPr>
        <w:t xml:space="preserve">                )</w:t>
      </w:r>
    </w:p>
    <w:p w14:paraId="46A60CFD">
      <w:pPr>
        <w:spacing w:after="0" w:line="240" w:lineRule="auto"/>
        <w:jc w:val="left"/>
        <w:rPr>
          <w:rFonts w:cs="Times New Roman"/>
          <w:sz w:val="22"/>
        </w:rPr>
      </w:pPr>
      <w:r>
        <w:rPr>
          <w:rFonts w:cs="Times New Roman"/>
          <w:sz w:val="22"/>
        </w:rPr>
        <w:t xml:space="preserve"> </w:t>
      </w:r>
    </w:p>
    <w:p w14:paraId="1DBDB792">
      <w:pPr>
        <w:spacing w:after="0" w:line="240" w:lineRule="auto"/>
        <w:jc w:val="left"/>
        <w:rPr>
          <w:rFonts w:cs="Times New Roman"/>
          <w:sz w:val="22"/>
        </w:rPr>
      </w:pPr>
      <w:r>
        <w:rPr>
          <w:rFonts w:cs="Times New Roman"/>
          <w:sz w:val="22"/>
        </w:rPr>
        <w:t xml:space="preserve">            else:</w:t>
      </w:r>
    </w:p>
    <w:p w14:paraId="22897758">
      <w:pPr>
        <w:spacing w:after="0" w:line="240" w:lineRule="auto"/>
        <w:jc w:val="left"/>
        <w:rPr>
          <w:rFonts w:cs="Times New Roman"/>
          <w:sz w:val="22"/>
        </w:rPr>
      </w:pPr>
      <w:r>
        <w:rPr>
          <w:rFonts w:cs="Times New Roman"/>
          <w:sz w:val="22"/>
        </w:rPr>
        <w:t xml:space="preserve">                data["packet_loss"] = 100</w:t>
      </w:r>
    </w:p>
    <w:p w14:paraId="23720AA3">
      <w:pPr>
        <w:spacing w:after="0" w:line="240" w:lineRule="auto"/>
        <w:jc w:val="left"/>
        <w:rPr>
          <w:rFonts w:cs="Times New Roman"/>
          <w:sz w:val="22"/>
        </w:rPr>
      </w:pPr>
      <w:r>
        <w:rPr>
          <w:rFonts w:cs="Times New Roman"/>
          <w:sz w:val="22"/>
        </w:rPr>
        <w:t xml:space="preserve">                data["average_latency"] = None</w:t>
      </w:r>
    </w:p>
    <w:p w14:paraId="45A2BD8E">
      <w:pPr>
        <w:spacing w:after="0" w:line="240" w:lineRule="auto"/>
        <w:jc w:val="left"/>
        <w:rPr>
          <w:rFonts w:cs="Times New Roman"/>
          <w:sz w:val="22"/>
        </w:rPr>
      </w:pPr>
      <w:r>
        <w:rPr>
          <w:rFonts w:cs="Times New Roman"/>
          <w:sz w:val="22"/>
        </w:rPr>
        <w:t xml:space="preserve"> </w:t>
      </w:r>
    </w:p>
    <w:p w14:paraId="78353F67">
      <w:pPr>
        <w:spacing w:after="0" w:line="240" w:lineRule="auto"/>
        <w:jc w:val="left"/>
        <w:rPr>
          <w:rFonts w:cs="Times New Roman"/>
          <w:sz w:val="22"/>
        </w:rPr>
      </w:pPr>
      <w:r>
        <w:rPr>
          <w:rFonts w:cs="Times New Roman"/>
          <w:sz w:val="22"/>
        </w:rPr>
        <w:t xml:space="preserve"> </w:t>
      </w:r>
    </w:p>
    <w:p w14:paraId="5C4ED052">
      <w:pPr>
        <w:spacing w:after="0" w:line="240" w:lineRule="auto"/>
        <w:jc w:val="left"/>
        <w:rPr>
          <w:rFonts w:cs="Times New Roman"/>
          <w:sz w:val="22"/>
        </w:rPr>
      </w:pPr>
      <w:r>
        <w:rPr>
          <w:rFonts w:cs="Times New Roman"/>
          <w:sz w:val="22"/>
        </w:rPr>
        <w:t xml:space="preserve">        save_history(name, ip, data)</w:t>
      </w:r>
    </w:p>
    <w:p w14:paraId="7437A715">
      <w:pPr>
        <w:spacing w:after="0" w:line="240" w:lineRule="auto"/>
        <w:jc w:val="left"/>
        <w:rPr>
          <w:rFonts w:cs="Times New Roman"/>
          <w:sz w:val="22"/>
        </w:rPr>
      </w:pPr>
      <w:r>
        <w:rPr>
          <w:rFonts w:cs="Times New Roman"/>
          <w:sz w:val="22"/>
        </w:rPr>
        <w:t xml:space="preserve"> </w:t>
      </w:r>
    </w:p>
    <w:p w14:paraId="5A98460D">
      <w:pPr>
        <w:spacing w:after="0" w:line="240" w:lineRule="auto"/>
        <w:jc w:val="left"/>
        <w:rPr>
          <w:rFonts w:cs="Times New Roman"/>
          <w:sz w:val="22"/>
        </w:rPr>
      </w:pPr>
      <w:r>
        <w:rPr>
          <w:rFonts w:cs="Times New Roman"/>
          <w:sz w:val="22"/>
        </w:rPr>
        <w:t xml:space="preserve">        </w:t>
      </w:r>
    </w:p>
    <w:p w14:paraId="5A47D682">
      <w:pPr>
        <w:spacing w:after="0" w:line="240" w:lineRule="auto"/>
        <w:jc w:val="left"/>
        <w:rPr>
          <w:rFonts w:cs="Times New Roman"/>
          <w:sz w:val="22"/>
        </w:rPr>
      </w:pPr>
      <w:r>
        <w:rPr>
          <w:rFonts w:cs="Times New Roman"/>
          <w:sz w:val="22"/>
        </w:rPr>
        <w:t xml:space="preserve">        if DEMO_MODE:</w:t>
      </w:r>
    </w:p>
    <w:p w14:paraId="491A935C">
      <w:pPr>
        <w:spacing w:after="0" w:line="240" w:lineRule="auto"/>
        <w:jc w:val="left"/>
        <w:rPr>
          <w:rFonts w:cs="Times New Roman"/>
          <w:sz w:val="22"/>
        </w:rPr>
      </w:pPr>
      <w:r>
        <w:rPr>
          <w:rFonts w:cs="Times New Roman"/>
          <w:sz w:val="22"/>
        </w:rPr>
        <w:t xml:space="preserve">            # Keep simulated statuses out of real incident diagnosis.</w:t>
      </w:r>
    </w:p>
    <w:p w14:paraId="6A04F049">
      <w:pPr>
        <w:spacing w:after="0" w:line="240" w:lineRule="auto"/>
        <w:jc w:val="left"/>
        <w:rPr>
          <w:rFonts w:cs="Times New Roman"/>
          <w:sz w:val="22"/>
        </w:rPr>
      </w:pPr>
      <w:r>
        <w:rPr>
          <w:rFonts w:cs="Times New Roman"/>
          <w:sz w:val="22"/>
        </w:rPr>
        <w:t xml:space="preserve">           device_state = diagnosis.devices.get(name, {</w:t>
      </w:r>
    </w:p>
    <w:p w14:paraId="6382A14F">
      <w:pPr>
        <w:spacing w:after="0" w:line="240" w:lineRule="auto"/>
        <w:jc w:val="left"/>
        <w:rPr>
          <w:rFonts w:cs="Times New Roman"/>
          <w:sz w:val="22"/>
        </w:rPr>
      </w:pPr>
      <w:r>
        <w:rPr>
          <w:rFonts w:cs="Times New Roman"/>
          <w:sz w:val="22"/>
        </w:rPr>
        <w:t xml:space="preserve">    "consecutive_failures": 0,</w:t>
      </w:r>
    </w:p>
    <w:p w14:paraId="7907E468">
      <w:pPr>
        <w:spacing w:after="0" w:line="240" w:lineRule="auto"/>
        <w:jc w:val="left"/>
        <w:rPr>
          <w:rFonts w:cs="Times New Roman"/>
          <w:sz w:val="22"/>
        </w:rPr>
      </w:pPr>
      <w:r>
        <w:rPr>
          <w:rFonts w:cs="Times New Roman"/>
          <w:sz w:val="22"/>
        </w:rPr>
        <w:t xml:space="preserve">    "outage_started_at": None,</w:t>
      </w:r>
    </w:p>
    <w:p w14:paraId="667AC953">
      <w:pPr>
        <w:spacing w:after="0" w:line="240" w:lineRule="auto"/>
        <w:jc w:val="left"/>
        <w:rPr>
          <w:rFonts w:cs="Times New Roman"/>
          <w:sz w:val="22"/>
        </w:rPr>
      </w:pPr>
      <w:r>
        <w:rPr>
          <w:rFonts w:cs="Times New Roman"/>
          <w:sz w:val="22"/>
        </w:rPr>
        <w:t xml:space="preserve">    "outage_active": False,</w:t>
      </w:r>
    </w:p>
    <w:p w14:paraId="68D36CDC">
      <w:pPr>
        <w:spacing w:after="0" w:line="240" w:lineRule="auto"/>
        <w:jc w:val="left"/>
        <w:rPr>
          <w:rFonts w:cs="Times New Roman"/>
          <w:sz w:val="22"/>
        </w:rPr>
      </w:pPr>
      <w:r>
        <w:rPr>
          <w:rFonts w:cs="Times New Roman"/>
          <w:sz w:val="22"/>
        </w:rPr>
        <w:t>})</w:t>
      </w:r>
    </w:p>
    <w:p w14:paraId="4C945F39">
      <w:pPr>
        <w:spacing w:after="0" w:line="240" w:lineRule="auto"/>
        <w:jc w:val="left"/>
        <w:rPr>
          <w:rFonts w:cs="Times New Roman"/>
          <w:sz w:val="22"/>
        </w:rPr>
      </w:pPr>
      <w:r>
        <w:rPr>
          <w:rFonts w:cs="Times New Roman"/>
          <w:sz w:val="22"/>
        </w:rPr>
        <w:t xml:space="preserve"> </w:t>
      </w:r>
    </w:p>
    <w:p w14:paraId="5E557149">
      <w:pPr>
        <w:spacing w:after="0" w:line="240" w:lineRule="auto"/>
        <w:jc w:val="left"/>
        <w:rPr>
          <w:rFonts w:cs="Times New Roman"/>
          <w:sz w:val="22"/>
        </w:rPr>
      </w:pPr>
      <w:r>
        <w:rPr>
          <w:rFonts w:cs="Times New Roman"/>
          <w:sz w:val="22"/>
        </w:rPr>
        <w:t xml:space="preserve">        else:</w:t>
      </w:r>
    </w:p>
    <w:p w14:paraId="1EBC2B36">
      <w:pPr>
        <w:spacing w:after="0" w:line="240" w:lineRule="auto"/>
        <w:jc w:val="left"/>
        <w:rPr>
          <w:rFonts w:cs="Times New Roman"/>
          <w:sz w:val="22"/>
        </w:rPr>
      </w:pPr>
      <w:r>
        <w:rPr>
          <w:rFonts w:cs="Times New Roman"/>
          <w:sz w:val="22"/>
        </w:rPr>
        <w:t xml:space="preserve">            </w:t>
      </w:r>
    </w:p>
    <w:p w14:paraId="0C29E0A6">
      <w:pPr>
        <w:spacing w:after="0" w:line="240" w:lineRule="auto"/>
        <w:jc w:val="left"/>
        <w:rPr>
          <w:rFonts w:cs="Times New Roman"/>
          <w:sz w:val="22"/>
        </w:rPr>
      </w:pPr>
      <w:r>
        <w:rPr>
          <w:rFonts w:cs="Times New Roman"/>
          <w:sz w:val="22"/>
        </w:rPr>
        <w:t xml:space="preserve">        # Always initialize/update the diagnosis state</w:t>
      </w:r>
    </w:p>
    <w:p w14:paraId="088D888D">
      <w:pPr>
        <w:spacing w:after="0" w:line="240" w:lineRule="auto"/>
        <w:jc w:val="left"/>
        <w:rPr>
          <w:rFonts w:cs="Times New Roman"/>
          <w:sz w:val="22"/>
        </w:rPr>
      </w:pPr>
      <w:r>
        <w:rPr>
          <w:rFonts w:cs="Times New Roman"/>
          <w:sz w:val="22"/>
        </w:rPr>
        <w:t xml:space="preserve">            event = diagnosis.update(name, ip, data["status"])</w:t>
      </w:r>
    </w:p>
    <w:p w14:paraId="106B2C8E">
      <w:pPr>
        <w:spacing w:after="0" w:line="240" w:lineRule="auto"/>
        <w:jc w:val="left"/>
        <w:rPr>
          <w:rFonts w:cs="Times New Roman"/>
          <w:sz w:val="22"/>
        </w:rPr>
      </w:pPr>
      <w:r>
        <w:rPr>
          <w:rFonts w:cs="Times New Roman"/>
          <w:sz w:val="22"/>
        </w:rPr>
        <w:t xml:space="preserve"> </w:t>
      </w:r>
    </w:p>
    <w:p w14:paraId="704C930B">
      <w:pPr>
        <w:spacing w:after="0" w:line="240" w:lineRule="auto"/>
        <w:jc w:val="left"/>
        <w:rPr>
          <w:rFonts w:cs="Times New Roman"/>
          <w:sz w:val="22"/>
        </w:rPr>
      </w:pPr>
      <w:r>
        <w:rPr>
          <w:rFonts w:cs="Times New Roman"/>
          <w:sz w:val="22"/>
        </w:rPr>
        <w:t xml:space="preserve">        # Save incidents only for real monitoring</w:t>
      </w:r>
    </w:p>
    <w:p w14:paraId="5642134B">
      <w:pPr>
        <w:spacing w:after="0" w:line="240" w:lineRule="auto"/>
        <w:jc w:val="left"/>
        <w:rPr>
          <w:rFonts w:cs="Times New Roman"/>
          <w:sz w:val="22"/>
        </w:rPr>
      </w:pPr>
      <w:r>
        <w:rPr>
          <w:rFonts w:cs="Times New Roman"/>
          <w:sz w:val="22"/>
        </w:rPr>
        <w:t xml:space="preserve">        if not DEMO_MODE:</w:t>
      </w:r>
    </w:p>
    <w:p w14:paraId="44063D68">
      <w:pPr>
        <w:spacing w:after="0" w:line="240" w:lineRule="auto"/>
        <w:jc w:val="left"/>
        <w:rPr>
          <w:rFonts w:cs="Times New Roman"/>
          <w:sz w:val="22"/>
        </w:rPr>
      </w:pPr>
      <w:r>
        <w:rPr>
          <w:rFonts w:cs="Times New Roman"/>
          <w:sz w:val="22"/>
        </w:rPr>
        <w:t xml:space="preserve">            if event and event["event"] == "OUTAGE_CONFIRMED":</w:t>
      </w:r>
    </w:p>
    <w:p w14:paraId="20D01B1D">
      <w:pPr>
        <w:spacing w:after="0" w:line="240" w:lineRule="auto"/>
        <w:jc w:val="left"/>
        <w:rPr>
          <w:rFonts w:cs="Times New Roman"/>
          <w:sz w:val="22"/>
        </w:rPr>
      </w:pPr>
      <w:r>
        <w:rPr>
          <w:rFonts w:cs="Times New Roman"/>
          <w:sz w:val="22"/>
        </w:rPr>
        <w:t xml:space="preserve">                open_incidents = get_open_incidents()</w:t>
      </w:r>
    </w:p>
    <w:p w14:paraId="7F20ED1C">
      <w:pPr>
        <w:spacing w:after="0" w:line="240" w:lineRule="auto"/>
        <w:jc w:val="left"/>
        <w:rPr>
          <w:rFonts w:cs="Times New Roman"/>
          <w:sz w:val="22"/>
        </w:rPr>
      </w:pPr>
      <w:r>
        <w:rPr>
          <w:rFonts w:cs="Times New Roman"/>
          <w:sz w:val="22"/>
        </w:rPr>
        <w:t xml:space="preserve"> </w:t>
      </w:r>
    </w:p>
    <w:p w14:paraId="0D61039B">
      <w:pPr>
        <w:spacing w:after="0" w:line="240" w:lineRule="auto"/>
        <w:jc w:val="left"/>
        <w:rPr>
          <w:rFonts w:cs="Times New Roman"/>
          <w:sz w:val="22"/>
        </w:rPr>
      </w:pPr>
      <w:r>
        <w:rPr>
          <w:rFonts w:cs="Times New Roman"/>
          <w:sz w:val="22"/>
        </w:rPr>
        <w:t xml:space="preserve">                already_open = any(</w:t>
      </w:r>
    </w:p>
    <w:p w14:paraId="5767CFBA">
      <w:pPr>
        <w:spacing w:after="0" w:line="240" w:lineRule="auto"/>
        <w:jc w:val="left"/>
        <w:rPr>
          <w:rFonts w:cs="Times New Roman"/>
          <w:sz w:val="22"/>
        </w:rPr>
      </w:pPr>
      <w:r>
        <w:rPr>
          <w:rFonts w:cs="Times New Roman"/>
          <w:sz w:val="22"/>
        </w:rPr>
        <w:t xml:space="preserve">                    incident["device_name"] == name</w:t>
      </w:r>
    </w:p>
    <w:p w14:paraId="1B17136E">
      <w:pPr>
        <w:spacing w:after="0" w:line="240" w:lineRule="auto"/>
        <w:jc w:val="left"/>
        <w:rPr>
          <w:rFonts w:cs="Times New Roman"/>
          <w:sz w:val="22"/>
        </w:rPr>
      </w:pPr>
      <w:r>
        <w:rPr>
          <w:rFonts w:cs="Times New Roman"/>
          <w:sz w:val="22"/>
        </w:rPr>
        <w:t xml:space="preserve">                    and incident["ip_address"] == ip</w:t>
      </w:r>
    </w:p>
    <w:p w14:paraId="17315D8A">
      <w:pPr>
        <w:spacing w:after="0" w:line="240" w:lineRule="auto"/>
        <w:jc w:val="left"/>
        <w:rPr>
          <w:rFonts w:cs="Times New Roman"/>
          <w:sz w:val="22"/>
        </w:rPr>
      </w:pPr>
      <w:r>
        <w:rPr>
          <w:rFonts w:cs="Times New Roman"/>
          <w:sz w:val="22"/>
        </w:rPr>
        <w:t xml:space="preserve">                    for incident in open_incidents</w:t>
      </w:r>
    </w:p>
    <w:p w14:paraId="78FBDA3A">
      <w:pPr>
        <w:spacing w:after="0" w:line="240" w:lineRule="auto"/>
        <w:jc w:val="left"/>
        <w:rPr>
          <w:rFonts w:cs="Times New Roman"/>
          <w:sz w:val="22"/>
        </w:rPr>
      </w:pPr>
      <w:r>
        <w:rPr>
          <w:rFonts w:cs="Times New Roman"/>
          <w:sz w:val="22"/>
        </w:rPr>
        <w:t xml:space="preserve">                )</w:t>
      </w:r>
    </w:p>
    <w:p w14:paraId="4E8C1DED">
      <w:pPr>
        <w:spacing w:after="0" w:line="240" w:lineRule="auto"/>
        <w:jc w:val="left"/>
        <w:rPr>
          <w:rFonts w:cs="Times New Roman"/>
          <w:sz w:val="22"/>
        </w:rPr>
      </w:pPr>
      <w:r>
        <w:rPr>
          <w:rFonts w:cs="Times New Roman"/>
          <w:sz w:val="22"/>
        </w:rPr>
        <w:t xml:space="preserve"> </w:t>
      </w:r>
    </w:p>
    <w:p w14:paraId="651592E6">
      <w:pPr>
        <w:spacing w:after="0" w:line="240" w:lineRule="auto"/>
        <w:jc w:val="left"/>
        <w:rPr>
          <w:rFonts w:cs="Times New Roman"/>
          <w:sz w:val="22"/>
        </w:rPr>
      </w:pPr>
      <w:r>
        <w:rPr>
          <w:rFonts w:cs="Times New Roman"/>
          <w:sz w:val="22"/>
        </w:rPr>
        <w:t xml:space="preserve">                if not already_open:</w:t>
      </w:r>
    </w:p>
    <w:p w14:paraId="123D8FC6">
      <w:pPr>
        <w:spacing w:after="0" w:line="240" w:lineRule="auto"/>
        <w:jc w:val="left"/>
        <w:rPr>
          <w:rFonts w:cs="Times New Roman"/>
          <w:sz w:val="22"/>
        </w:rPr>
      </w:pPr>
      <w:r>
        <w:rPr>
          <w:rFonts w:cs="Times New Roman"/>
          <w:sz w:val="22"/>
        </w:rPr>
        <w:t xml:space="preserve">                    record_outage(</w:t>
      </w:r>
    </w:p>
    <w:p w14:paraId="1F02172C">
      <w:pPr>
        <w:spacing w:after="0" w:line="240" w:lineRule="auto"/>
        <w:jc w:val="left"/>
        <w:rPr>
          <w:rFonts w:cs="Times New Roman"/>
          <w:sz w:val="22"/>
        </w:rPr>
      </w:pPr>
      <w:r>
        <w:rPr>
          <w:rFonts w:cs="Times New Roman"/>
          <w:sz w:val="22"/>
        </w:rPr>
        <w:t xml:space="preserve">                        name, ip, event["time"], event["message"]</w:t>
      </w:r>
    </w:p>
    <w:p w14:paraId="5C9F96D3">
      <w:pPr>
        <w:spacing w:after="0" w:line="240" w:lineRule="auto"/>
        <w:jc w:val="left"/>
        <w:rPr>
          <w:rFonts w:cs="Times New Roman"/>
          <w:sz w:val="22"/>
        </w:rPr>
      </w:pPr>
      <w:r>
        <w:rPr>
          <w:rFonts w:cs="Times New Roman"/>
          <w:sz w:val="22"/>
        </w:rPr>
        <w:t xml:space="preserve">                    )</w:t>
      </w:r>
    </w:p>
    <w:p w14:paraId="4301412F">
      <w:pPr>
        <w:spacing w:after="0" w:line="240" w:lineRule="auto"/>
        <w:jc w:val="left"/>
        <w:rPr>
          <w:rFonts w:cs="Times New Roman"/>
          <w:sz w:val="22"/>
        </w:rPr>
      </w:pPr>
      <w:r>
        <w:rPr>
          <w:rFonts w:cs="Times New Roman"/>
          <w:sz w:val="22"/>
        </w:rPr>
        <w:t xml:space="preserve"> </w:t>
      </w:r>
    </w:p>
    <w:p w14:paraId="3FA382BD">
      <w:pPr>
        <w:spacing w:after="0" w:line="240" w:lineRule="auto"/>
        <w:jc w:val="left"/>
        <w:rPr>
          <w:rFonts w:cs="Times New Roman"/>
          <w:sz w:val="22"/>
        </w:rPr>
      </w:pPr>
      <w:r>
        <w:rPr>
          <w:rFonts w:cs="Times New Roman"/>
          <w:sz w:val="22"/>
        </w:rPr>
        <w:t xml:space="preserve">                diagnosis_events.append(event)</w:t>
      </w:r>
    </w:p>
    <w:p w14:paraId="0992551F">
      <w:pPr>
        <w:spacing w:after="0" w:line="240" w:lineRule="auto"/>
        <w:jc w:val="left"/>
        <w:rPr>
          <w:rFonts w:cs="Times New Roman"/>
          <w:sz w:val="22"/>
        </w:rPr>
      </w:pPr>
      <w:r>
        <w:rPr>
          <w:rFonts w:cs="Times New Roman"/>
          <w:sz w:val="22"/>
        </w:rPr>
        <w:t xml:space="preserve"> </w:t>
      </w:r>
    </w:p>
    <w:p w14:paraId="44B8F82C">
      <w:pPr>
        <w:spacing w:after="0" w:line="240" w:lineRule="auto"/>
        <w:jc w:val="left"/>
        <w:rPr>
          <w:rFonts w:cs="Times New Roman"/>
          <w:sz w:val="22"/>
        </w:rPr>
      </w:pPr>
      <w:r>
        <w:rPr>
          <w:rFonts w:cs="Times New Roman"/>
          <w:sz w:val="22"/>
        </w:rPr>
        <w:t xml:space="preserve">            elif event and event["event"] == "RECOVERED":</w:t>
      </w:r>
    </w:p>
    <w:p w14:paraId="31EBD934">
      <w:pPr>
        <w:spacing w:after="0" w:line="240" w:lineRule="auto"/>
        <w:jc w:val="left"/>
        <w:rPr>
          <w:rFonts w:cs="Times New Roman"/>
          <w:sz w:val="22"/>
        </w:rPr>
      </w:pPr>
      <w:r>
        <w:rPr>
          <w:rFonts w:cs="Times New Roman"/>
          <w:sz w:val="22"/>
        </w:rPr>
        <w:t xml:space="preserve">                record_recovery(</w:t>
      </w:r>
    </w:p>
    <w:p w14:paraId="6C71BFB8">
      <w:pPr>
        <w:spacing w:after="0" w:line="240" w:lineRule="auto"/>
        <w:jc w:val="left"/>
        <w:rPr>
          <w:rFonts w:cs="Times New Roman"/>
          <w:sz w:val="22"/>
        </w:rPr>
      </w:pPr>
      <w:r>
        <w:rPr>
          <w:rFonts w:cs="Times New Roman"/>
          <w:sz w:val="22"/>
        </w:rPr>
        <w:t xml:space="preserve">                    name, ip,</w:t>
      </w:r>
    </w:p>
    <w:p w14:paraId="5530977C">
      <w:pPr>
        <w:spacing w:after="0" w:line="240" w:lineRule="auto"/>
        <w:jc w:val="left"/>
        <w:rPr>
          <w:rFonts w:cs="Times New Roman"/>
          <w:sz w:val="22"/>
        </w:rPr>
      </w:pPr>
      <w:r>
        <w:rPr>
          <w:rFonts w:cs="Times New Roman"/>
          <w:sz w:val="22"/>
        </w:rPr>
        <w:t xml:space="preserve">                    event["outage_started_at"],</w:t>
      </w:r>
    </w:p>
    <w:p w14:paraId="74078681">
      <w:pPr>
        <w:spacing w:after="0" w:line="240" w:lineRule="auto"/>
        <w:jc w:val="left"/>
        <w:rPr>
          <w:rFonts w:cs="Times New Roman"/>
          <w:sz w:val="22"/>
        </w:rPr>
      </w:pPr>
      <w:r>
        <w:rPr>
          <w:rFonts w:cs="Times New Roman"/>
          <w:sz w:val="22"/>
        </w:rPr>
        <w:t xml:space="preserve">                    event["time"],</w:t>
      </w:r>
    </w:p>
    <w:p w14:paraId="60CC7766">
      <w:pPr>
        <w:spacing w:after="0" w:line="240" w:lineRule="auto"/>
        <w:jc w:val="left"/>
        <w:rPr>
          <w:rFonts w:cs="Times New Roman"/>
          <w:sz w:val="22"/>
        </w:rPr>
      </w:pPr>
      <w:r>
        <w:rPr>
          <w:rFonts w:cs="Times New Roman"/>
          <w:sz w:val="22"/>
        </w:rPr>
        <w:t xml:space="preserve">                    event["message"]</w:t>
      </w:r>
    </w:p>
    <w:p w14:paraId="7F4952CD">
      <w:pPr>
        <w:spacing w:after="0" w:line="240" w:lineRule="auto"/>
        <w:jc w:val="left"/>
        <w:rPr>
          <w:rFonts w:cs="Times New Roman"/>
          <w:sz w:val="22"/>
        </w:rPr>
      </w:pPr>
      <w:r>
        <w:rPr>
          <w:rFonts w:cs="Times New Roman"/>
          <w:sz w:val="22"/>
        </w:rPr>
        <w:t xml:space="preserve">                )</w:t>
      </w:r>
    </w:p>
    <w:p w14:paraId="61594C28">
      <w:pPr>
        <w:spacing w:after="0" w:line="240" w:lineRule="auto"/>
        <w:jc w:val="left"/>
        <w:rPr>
          <w:rFonts w:cs="Times New Roman"/>
          <w:sz w:val="22"/>
        </w:rPr>
      </w:pPr>
      <w:r>
        <w:rPr>
          <w:rFonts w:cs="Times New Roman"/>
          <w:sz w:val="22"/>
        </w:rPr>
        <w:t xml:space="preserve">                diagnosis_events.append(event)</w:t>
      </w:r>
    </w:p>
    <w:p w14:paraId="0A4E796C">
      <w:pPr>
        <w:spacing w:after="0" w:line="240" w:lineRule="auto"/>
        <w:jc w:val="left"/>
        <w:rPr>
          <w:rFonts w:cs="Times New Roman"/>
          <w:sz w:val="22"/>
        </w:rPr>
      </w:pPr>
      <w:r>
        <w:rPr>
          <w:rFonts w:cs="Times New Roman"/>
          <w:sz w:val="22"/>
        </w:rPr>
        <w:t xml:space="preserve"> </w:t>
      </w:r>
    </w:p>
    <w:p w14:paraId="7513A34B">
      <w:pPr>
        <w:spacing w:after="0" w:line="240" w:lineRule="auto"/>
        <w:jc w:val="left"/>
        <w:rPr>
          <w:rFonts w:cs="Times New Roman"/>
          <w:sz w:val="22"/>
        </w:rPr>
      </w:pPr>
      <w:r>
        <w:rPr>
          <w:rFonts w:cs="Times New Roman"/>
          <w:sz w:val="22"/>
        </w:rPr>
        <w:t xml:space="preserve">        device_state = diagnosis.devices.get(name, {</w:t>
      </w:r>
    </w:p>
    <w:p w14:paraId="5FF45AC1">
      <w:pPr>
        <w:spacing w:after="0" w:line="240" w:lineRule="auto"/>
        <w:jc w:val="left"/>
        <w:rPr>
          <w:rFonts w:cs="Times New Roman"/>
          <w:sz w:val="22"/>
        </w:rPr>
      </w:pPr>
      <w:r>
        <w:rPr>
          <w:rFonts w:cs="Times New Roman"/>
          <w:sz w:val="22"/>
        </w:rPr>
        <w:t xml:space="preserve">    "consecutive_failures": 0,</w:t>
      </w:r>
    </w:p>
    <w:p w14:paraId="2F47D9B9">
      <w:pPr>
        <w:spacing w:after="0" w:line="240" w:lineRule="auto"/>
        <w:jc w:val="left"/>
        <w:rPr>
          <w:rFonts w:cs="Times New Roman"/>
          <w:sz w:val="22"/>
        </w:rPr>
      </w:pPr>
      <w:r>
        <w:rPr>
          <w:rFonts w:cs="Times New Roman"/>
          <w:sz w:val="22"/>
        </w:rPr>
        <w:t xml:space="preserve">    "outage_started_at": None,</w:t>
      </w:r>
    </w:p>
    <w:p w14:paraId="7E5F7E45">
      <w:pPr>
        <w:spacing w:after="0" w:line="240" w:lineRule="auto"/>
        <w:jc w:val="left"/>
        <w:rPr>
          <w:rFonts w:cs="Times New Roman"/>
          <w:sz w:val="22"/>
        </w:rPr>
      </w:pPr>
      <w:r>
        <w:rPr>
          <w:rFonts w:cs="Times New Roman"/>
          <w:sz w:val="22"/>
        </w:rPr>
        <w:t xml:space="preserve">    "outage_active": False,</w:t>
      </w:r>
    </w:p>
    <w:p w14:paraId="4E382731">
      <w:pPr>
        <w:spacing w:after="0" w:line="240" w:lineRule="auto"/>
        <w:jc w:val="left"/>
        <w:rPr>
          <w:rFonts w:cs="Times New Roman"/>
          <w:sz w:val="22"/>
        </w:rPr>
      </w:pPr>
      <w:r>
        <w:rPr>
          <w:rFonts w:cs="Times New Roman"/>
          <w:sz w:val="22"/>
        </w:rPr>
        <w:t>})</w:t>
      </w:r>
    </w:p>
    <w:p w14:paraId="530D5FC5">
      <w:pPr>
        <w:spacing w:after="0" w:line="240" w:lineRule="auto"/>
        <w:jc w:val="left"/>
        <w:rPr>
          <w:rFonts w:cs="Times New Roman"/>
          <w:sz w:val="22"/>
        </w:rPr>
      </w:pPr>
      <w:r>
        <w:rPr>
          <w:rFonts w:cs="Times New Roman"/>
          <w:sz w:val="22"/>
        </w:rPr>
        <w:t xml:space="preserve"> </w:t>
      </w:r>
    </w:p>
    <w:p w14:paraId="65BAC5BD">
      <w:pPr>
        <w:spacing w:after="0" w:line="240" w:lineRule="auto"/>
        <w:jc w:val="left"/>
        <w:rPr>
          <w:rFonts w:cs="Times New Roman"/>
          <w:sz w:val="22"/>
        </w:rPr>
      </w:pPr>
      <w:r>
        <w:rPr>
          <w:rFonts w:cs="Times New Roman"/>
          <w:sz w:val="22"/>
        </w:rPr>
        <w:t xml:space="preserve"> </w:t>
      </w:r>
    </w:p>
    <w:p w14:paraId="4E2FB173">
      <w:pPr>
        <w:spacing w:after="0" w:line="240" w:lineRule="auto"/>
        <w:jc w:val="left"/>
        <w:rPr>
          <w:rFonts w:cs="Times New Roman"/>
          <w:sz w:val="22"/>
        </w:rPr>
      </w:pPr>
      <w:r>
        <w:rPr>
          <w:rFonts w:cs="Times New Roman"/>
          <w:sz w:val="22"/>
        </w:rPr>
        <w:t xml:space="preserve">        # ------------------------------------------</w:t>
      </w:r>
    </w:p>
    <w:p w14:paraId="4641A07C">
      <w:pPr>
        <w:spacing w:after="0" w:line="240" w:lineRule="auto"/>
        <w:jc w:val="left"/>
        <w:rPr>
          <w:rFonts w:cs="Times New Roman"/>
          <w:sz w:val="22"/>
        </w:rPr>
      </w:pPr>
      <w:r>
        <w:rPr>
          <w:rFonts w:cs="Times New Roman"/>
          <w:sz w:val="22"/>
        </w:rPr>
        <w:t xml:space="preserve">        # TCP SERVICE MONITORING AND DIAGNOSIS</w:t>
      </w:r>
    </w:p>
    <w:p w14:paraId="1803F17E">
      <w:pPr>
        <w:spacing w:after="0" w:line="240" w:lineRule="auto"/>
        <w:jc w:val="left"/>
        <w:rPr>
          <w:rFonts w:cs="Times New Roman"/>
          <w:sz w:val="22"/>
        </w:rPr>
      </w:pPr>
      <w:r>
        <w:rPr>
          <w:rFonts w:cs="Times New Roman"/>
          <w:sz w:val="22"/>
        </w:rPr>
        <w:t xml:space="preserve">        # ------------------------------------------</w:t>
      </w:r>
    </w:p>
    <w:p w14:paraId="7E3EFFAA">
      <w:pPr>
        <w:spacing w:after="0" w:line="240" w:lineRule="auto"/>
        <w:jc w:val="left"/>
        <w:rPr>
          <w:rFonts w:cs="Times New Roman"/>
          <w:sz w:val="22"/>
        </w:rPr>
      </w:pPr>
      <w:r>
        <w:rPr>
          <w:rFonts w:cs="Times New Roman"/>
          <w:sz w:val="22"/>
        </w:rPr>
        <w:t xml:space="preserve"> </w:t>
      </w:r>
    </w:p>
    <w:p w14:paraId="7E4DBE7C">
      <w:pPr>
        <w:spacing w:after="0" w:line="240" w:lineRule="auto"/>
        <w:jc w:val="left"/>
        <w:rPr>
          <w:rFonts w:cs="Times New Roman"/>
          <w:sz w:val="22"/>
        </w:rPr>
      </w:pPr>
      <w:r>
        <w:rPr>
          <w:rFonts w:cs="Times New Roman"/>
          <w:sz w:val="22"/>
        </w:rPr>
        <w:t xml:space="preserve">        tcp_results = []</w:t>
      </w:r>
    </w:p>
    <w:p w14:paraId="2F239AE2">
      <w:pPr>
        <w:spacing w:after="0" w:line="240" w:lineRule="auto"/>
        <w:jc w:val="left"/>
        <w:rPr>
          <w:rFonts w:cs="Times New Roman"/>
          <w:sz w:val="22"/>
        </w:rPr>
      </w:pPr>
      <w:r>
        <w:rPr>
          <w:rFonts w:cs="Times New Roman"/>
          <w:sz w:val="22"/>
        </w:rPr>
        <w:t xml:space="preserve"> </w:t>
      </w:r>
    </w:p>
    <w:p w14:paraId="768E0E75">
      <w:pPr>
        <w:spacing w:after="0" w:line="240" w:lineRule="auto"/>
        <w:jc w:val="left"/>
        <w:rPr>
          <w:rFonts w:cs="Times New Roman"/>
          <w:sz w:val="22"/>
        </w:rPr>
      </w:pPr>
      <w:r>
        <w:rPr>
          <w:rFonts w:cs="Times New Roman"/>
          <w:sz w:val="22"/>
        </w:rPr>
        <w:t xml:space="preserve">        for tcp_check in device.get("tcp_checks", []):</w:t>
      </w:r>
    </w:p>
    <w:p w14:paraId="7F930926">
      <w:pPr>
        <w:spacing w:after="0" w:line="240" w:lineRule="auto"/>
        <w:jc w:val="left"/>
        <w:rPr>
          <w:rFonts w:cs="Times New Roman"/>
          <w:sz w:val="22"/>
        </w:rPr>
      </w:pPr>
      <w:r>
        <w:rPr>
          <w:rFonts w:cs="Times New Roman"/>
          <w:sz w:val="22"/>
        </w:rPr>
        <w:t xml:space="preserve">            port = int(tcp_check["port"])</w:t>
      </w:r>
    </w:p>
    <w:p w14:paraId="15A4C102">
      <w:pPr>
        <w:spacing w:after="0" w:line="240" w:lineRule="auto"/>
        <w:jc w:val="left"/>
        <w:rPr>
          <w:rFonts w:cs="Times New Roman"/>
          <w:sz w:val="22"/>
        </w:rPr>
      </w:pPr>
      <w:r>
        <w:rPr>
          <w:rFonts w:cs="Times New Roman"/>
          <w:sz w:val="22"/>
        </w:rPr>
        <w:t xml:space="preserve"> </w:t>
      </w:r>
    </w:p>
    <w:p w14:paraId="6CD0D733">
      <w:pPr>
        <w:spacing w:after="0" w:line="240" w:lineRule="auto"/>
        <w:jc w:val="left"/>
        <w:rPr>
          <w:rFonts w:cs="Times New Roman"/>
          <w:sz w:val="22"/>
        </w:rPr>
      </w:pPr>
      <w:r>
        <w:rPr>
          <w:rFonts w:cs="Times New Roman"/>
          <w:sz w:val="22"/>
        </w:rPr>
        <w:t xml:space="preserve">            tcp_data = check_tcp_port(ip, port)</w:t>
      </w:r>
    </w:p>
    <w:p w14:paraId="6E143298">
      <w:pPr>
        <w:spacing w:after="0" w:line="240" w:lineRule="auto"/>
        <w:jc w:val="left"/>
        <w:rPr>
          <w:rFonts w:cs="Times New Roman"/>
          <w:sz w:val="22"/>
        </w:rPr>
      </w:pPr>
      <w:r>
        <w:rPr>
          <w:rFonts w:cs="Times New Roman"/>
          <w:sz w:val="22"/>
        </w:rPr>
        <w:t xml:space="preserve"> </w:t>
      </w:r>
    </w:p>
    <w:p w14:paraId="6FD133C8">
      <w:pPr>
        <w:spacing w:after="0" w:line="240" w:lineRule="auto"/>
        <w:jc w:val="left"/>
        <w:rPr>
          <w:rFonts w:cs="Times New Roman"/>
          <w:sz w:val="22"/>
        </w:rPr>
      </w:pPr>
      <w:r>
        <w:rPr>
          <w:rFonts w:cs="Times New Roman"/>
          <w:sz w:val="22"/>
        </w:rPr>
        <w:t xml:space="preserve">            service_event = service_diagnosis.update(</w:t>
      </w:r>
    </w:p>
    <w:p w14:paraId="085D6CDD">
      <w:pPr>
        <w:spacing w:after="0" w:line="240" w:lineRule="auto"/>
        <w:jc w:val="left"/>
        <w:rPr>
          <w:rFonts w:cs="Times New Roman"/>
          <w:sz w:val="22"/>
        </w:rPr>
      </w:pPr>
      <w:r>
        <w:rPr>
          <w:rFonts w:cs="Times New Roman"/>
          <w:sz w:val="22"/>
        </w:rPr>
        <w:t xml:space="preserve">                device_name=name,</w:t>
      </w:r>
    </w:p>
    <w:p w14:paraId="228EB128">
      <w:pPr>
        <w:spacing w:after="0" w:line="240" w:lineRule="auto"/>
        <w:jc w:val="left"/>
        <w:rPr>
          <w:rFonts w:cs="Times New Roman"/>
          <w:sz w:val="22"/>
        </w:rPr>
      </w:pPr>
      <w:r>
        <w:rPr>
          <w:rFonts w:cs="Times New Roman"/>
          <w:sz w:val="22"/>
        </w:rPr>
        <w:t xml:space="preserve">                ip=ip,</w:t>
      </w:r>
    </w:p>
    <w:p w14:paraId="5A48C271">
      <w:pPr>
        <w:spacing w:after="0" w:line="240" w:lineRule="auto"/>
        <w:jc w:val="left"/>
        <w:rPr>
          <w:rFonts w:cs="Times New Roman"/>
          <w:sz w:val="22"/>
        </w:rPr>
      </w:pPr>
      <w:r>
        <w:rPr>
          <w:rFonts w:cs="Times New Roman"/>
          <w:sz w:val="22"/>
        </w:rPr>
        <w:t xml:space="preserve">                port=port,</w:t>
      </w:r>
    </w:p>
    <w:p w14:paraId="129C2247">
      <w:pPr>
        <w:spacing w:after="0" w:line="240" w:lineRule="auto"/>
        <w:jc w:val="left"/>
        <w:rPr>
          <w:rFonts w:cs="Times New Roman"/>
          <w:sz w:val="22"/>
        </w:rPr>
      </w:pPr>
      <w:r>
        <w:rPr>
          <w:rFonts w:cs="Times New Roman"/>
          <w:sz w:val="22"/>
        </w:rPr>
        <w:t xml:space="preserve">                status=tcp_data["status"],</w:t>
      </w:r>
    </w:p>
    <w:p w14:paraId="62D18C5C">
      <w:pPr>
        <w:spacing w:after="0" w:line="240" w:lineRule="auto"/>
        <w:jc w:val="left"/>
        <w:rPr>
          <w:rFonts w:cs="Times New Roman"/>
          <w:sz w:val="22"/>
        </w:rPr>
      </w:pPr>
      <w:r>
        <w:rPr>
          <w:rFonts w:cs="Times New Roman"/>
          <w:sz w:val="22"/>
        </w:rPr>
        <w:t xml:space="preserve">            )</w:t>
      </w:r>
    </w:p>
    <w:p w14:paraId="52E45AC4">
      <w:pPr>
        <w:spacing w:after="0" w:line="240" w:lineRule="auto"/>
        <w:jc w:val="left"/>
        <w:rPr>
          <w:rFonts w:cs="Times New Roman"/>
          <w:sz w:val="22"/>
        </w:rPr>
      </w:pPr>
      <w:r>
        <w:rPr>
          <w:rFonts w:cs="Times New Roman"/>
          <w:sz w:val="22"/>
        </w:rPr>
        <w:t xml:space="preserve"> </w:t>
      </w:r>
    </w:p>
    <w:p w14:paraId="754FD3D9">
      <w:pPr>
        <w:spacing w:after="0" w:line="240" w:lineRule="auto"/>
        <w:jc w:val="left"/>
        <w:rPr>
          <w:rFonts w:cs="Times New Roman"/>
          <w:sz w:val="22"/>
        </w:rPr>
      </w:pPr>
      <w:r>
        <w:rPr>
          <w:rFonts w:cs="Times New Roman"/>
          <w:sz w:val="22"/>
        </w:rPr>
        <w:t xml:space="preserve">            if service_event:</w:t>
      </w:r>
    </w:p>
    <w:p w14:paraId="76FBFEC7">
      <w:pPr>
        <w:spacing w:after="0" w:line="240" w:lineRule="auto"/>
        <w:jc w:val="left"/>
        <w:rPr>
          <w:rFonts w:cs="Times New Roman"/>
          <w:sz w:val="22"/>
        </w:rPr>
      </w:pPr>
      <w:r>
        <w:rPr>
          <w:rFonts w:cs="Times New Roman"/>
          <w:sz w:val="22"/>
        </w:rPr>
        <w:t xml:space="preserve">                diagnosis_events.append(service_event)</w:t>
      </w:r>
    </w:p>
    <w:p w14:paraId="4EE2E59E">
      <w:pPr>
        <w:spacing w:after="0" w:line="240" w:lineRule="auto"/>
        <w:jc w:val="left"/>
        <w:rPr>
          <w:rFonts w:cs="Times New Roman"/>
          <w:sz w:val="22"/>
        </w:rPr>
      </w:pPr>
      <w:r>
        <w:rPr>
          <w:rFonts w:cs="Times New Roman"/>
          <w:sz w:val="22"/>
        </w:rPr>
        <w:t xml:space="preserve"> </w:t>
      </w:r>
    </w:p>
    <w:p w14:paraId="74E40855">
      <w:pPr>
        <w:spacing w:after="0" w:line="240" w:lineRule="auto"/>
        <w:jc w:val="left"/>
        <w:rPr>
          <w:rFonts w:cs="Times New Roman"/>
          <w:sz w:val="22"/>
        </w:rPr>
      </w:pPr>
      <w:r>
        <w:rPr>
          <w:rFonts w:cs="Times New Roman"/>
          <w:sz w:val="22"/>
        </w:rPr>
        <w:t xml:space="preserve">            tcp_results.append({</w:t>
      </w:r>
    </w:p>
    <w:p w14:paraId="35135DE9">
      <w:pPr>
        <w:spacing w:after="0" w:line="240" w:lineRule="auto"/>
        <w:jc w:val="left"/>
        <w:rPr>
          <w:rFonts w:cs="Times New Roman"/>
          <w:sz w:val="22"/>
        </w:rPr>
      </w:pPr>
      <w:r>
        <w:rPr>
          <w:rFonts w:cs="Times New Roman"/>
          <w:sz w:val="22"/>
        </w:rPr>
        <w:t xml:space="preserve">                "name": tcp_check["name"],</w:t>
      </w:r>
    </w:p>
    <w:p w14:paraId="4CC44441">
      <w:pPr>
        <w:spacing w:after="0" w:line="240" w:lineRule="auto"/>
        <w:jc w:val="left"/>
        <w:rPr>
          <w:rFonts w:cs="Times New Roman"/>
          <w:sz w:val="22"/>
        </w:rPr>
      </w:pPr>
      <w:r>
        <w:rPr>
          <w:rFonts w:cs="Times New Roman"/>
          <w:sz w:val="22"/>
        </w:rPr>
        <w:t xml:space="preserve">                "port": port,</w:t>
      </w:r>
    </w:p>
    <w:p w14:paraId="667589AE">
      <w:pPr>
        <w:spacing w:after="0" w:line="240" w:lineRule="auto"/>
        <w:jc w:val="left"/>
        <w:rPr>
          <w:rFonts w:cs="Times New Roman"/>
          <w:sz w:val="22"/>
        </w:rPr>
      </w:pPr>
      <w:r>
        <w:rPr>
          <w:rFonts w:cs="Times New Roman"/>
          <w:sz w:val="22"/>
        </w:rPr>
        <w:t xml:space="preserve">                "status": tcp_data["status"],</w:t>
      </w:r>
    </w:p>
    <w:p w14:paraId="2EF8367D">
      <w:pPr>
        <w:spacing w:after="0" w:line="240" w:lineRule="auto"/>
        <w:jc w:val="left"/>
        <w:rPr>
          <w:rFonts w:cs="Times New Roman"/>
          <w:sz w:val="22"/>
        </w:rPr>
      </w:pPr>
      <w:r>
        <w:rPr>
          <w:rFonts w:cs="Times New Roman"/>
          <w:sz w:val="22"/>
        </w:rPr>
        <w:t xml:space="preserve">                "latency_ms": tcp_data["latency_ms"],</w:t>
      </w:r>
    </w:p>
    <w:p w14:paraId="26BC4B74">
      <w:pPr>
        <w:spacing w:after="0" w:line="240" w:lineRule="auto"/>
        <w:jc w:val="left"/>
        <w:rPr>
          <w:rFonts w:cs="Times New Roman"/>
          <w:sz w:val="22"/>
        </w:rPr>
      </w:pPr>
      <w:r>
        <w:rPr>
          <w:rFonts w:cs="Times New Roman"/>
          <w:sz w:val="22"/>
        </w:rPr>
        <w:t xml:space="preserve">                "error": tcp_data["error"],</w:t>
      </w:r>
    </w:p>
    <w:p w14:paraId="3DD1C00F">
      <w:pPr>
        <w:spacing w:after="0" w:line="240" w:lineRule="auto"/>
        <w:jc w:val="left"/>
        <w:rPr>
          <w:rFonts w:cs="Times New Roman"/>
          <w:sz w:val="22"/>
        </w:rPr>
      </w:pPr>
      <w:r>
        <w:rPr>
          <w:rFonts w:cs="Times New Roman"/>
          <w:sz w:val="22"/>
        </w:rPr>
        <w:t xml:space="preserve">            })</w:t>
      </w:r>
    </w:p>
    <w:p w14:paraId="22C5F62A">
      <w:pPr>
        <w:spacing w:after="0" w:line="240" w:lineRule="auto"/>
        <w:jc w:val="left"/>
        <w:rPr>
          <w:rFonts w:cs="Times New Roman"/>
          <w:sz w:val="22"/>
        </w:rPr>
      </w:pPr>
      <w:r>
        <w:rPr>
          <w:rFonts w:cs="Times New Roman"/>
          <w:sz w:val="22"/>
        </w:rPr>
        <w:t xml:space="preserve"> </w:t>
      </w:r>
    </w:p>
    <w:p w14:paraId="53C9B2D0">
      <w:pPr>
        <w:spacing w:after="0" w:line="240" w:lineRule="auto"/>
        <w:jc w:val="left"/>
        <w:rPr>
          <w:rFonts w:cs="Times New Roman"/>
          <w:sz w:val="22"/>
        </w:rPr>
      </w:pPr>
      <w:r>
        <w:rPr>
          <w:rFonts w:cs="Times New Roman"/>
          <w:sz w:val="22"/>
        </w:rPr>
        <w:t xml:space="preserve">        # ------------------------------------------</w:t>
      </w:r>
    </w:p>
    <w:p w14:paraId="431C9957">
      <w:pPr>
        <w:spacing w:after="0" w:line="240" w:lineRule="auto"/>
        <w:jc w:val="left"/>
        <w:rPr>
          <w:rFonts w:cs="Times New Roman"/>
          <w:sz w:val="22"/>
        </w:rPr>
      </w:pPr>
      <w:r>
        <w:rPr>
          <w:rFonts w:cs="Times New Roman"/>
          <w:sz w:val="22"/>
        </w:rPr>
        <w:t xml:space="preserve">        # COLLECT DEVICE RESULTS</w:t>
      </w:r>
    </w:p>
    <w:p w14:paraId="6168BC87">
      <w:pPr>
        <w:spacing w:after="0" w:line="240" w:lineRule="auto"/>
        <w:jc w:val="left"/>
        <w:rPr>
          <w:rFonts w:cs="Times New Roman"/>
          <w:sz w:val="22"/>
        </w:rPr>
      </w:pPr>
      <w:r>
        <w:rPr>
          <w:rFonts w:cs="Times New Roman"/>
          <w:sz w:val="22"/>
        </w:rPr>
        <w:t xml:space="preserve">        # ------------------------------------------</w:t>
      </w:r>
    </w:p>
    <w:p w14:paraId="54CD763C">
      <w:pPr>
        <w:spacing w:after="0" w:line="240" w:lineRule="auto"/>
        <w:jc w:val="left"/>
        <w:rPr>
          <w:rFonts w:cs="Times New Roman"/>
          <w:sz w:val="22"/>
        </w:rPr>
      </w:pPr>
      <w:r>
        <w:rPr>
          <w:rFonts w:cs="Times New Roman"/>
          <w:sz w:val="22"/>
        </w:rPr>
        <w:t xml:space="preserve"> </w:t>
      </w:r>
    </w:p>
    <w:p w14:paraId="76787CEA">
      <w:pPr>
        <w:spacing w:after="0" w:line="240" w:lineRule="auto"/>
        <w:jc w:val="left"/>
        <w:rPr>
          <w:rFonts w:cs="Times New Roman"/>
          <w:sz w:val="22"/>
        </w:rPr>
      </w:pPr>
      <w:r>
        <w:rPr>
          <w:rFonts w:cs="Times New Roman"/>
          <w:sz w:val="22"/>
        </w:rPr>
        <w:t xml:space="preserve">        results.append({</w:t>
      </w:r>
    </w:p>
    <w:p w14:paraId="64E9808A">
      <w:pPr>
        <w:spacing w:after="0" w:line="240" w:lineRule="auto"/>
        <w:jc w:val="left"/>
        <w:rPr>
          <w:rFonts w:cs="Times New Roman"/>
          <w:sz w:val="22"/>
        </w:rPr>
      </w:pPr>
      <w:r>
        <w:rPr>
          <w:rFonts w:cs="Times New Roman"/>
          <w:sz w:val="22"/>
        </w:rPr>
        <w:t xml:space="preserve">            "name": name,</w:t>
      </w:r>
    </w:p>
    <w:p w14:paraId="012831BA">
      <w:pPr>
        <w:spacing w:after="0" w:line="240" w:lineRule="auto"/>
        <w:jc w:val="left"/>
        <w:rPr>
          <w:rFonts w:cs="Times New Roman"/>
          <w:sz w:val="22"/>
        </w:rPr>
      </w:pPr>
      <w:r>
        <w:rPr>
          <w:rFonts w:cs="Times New Roman"/>
          <w:sz w:val="22"/>
        </w:rPr>
        <w:t xml:space="preserve">            "ip": ip,</w:t>
      </w:r>
    </w:p>
    <w:p w14:paraId="39767E26">
      <w:pPr>
        <w:spacing w:after="0" w:line="240" w:lineRule="auto"/>
        <w:jc w:val="left"/>
        <w:rPr>
          <w:rFonts w:cs="Times New Roman"/>
          <w:sz w:val="22"/>
        </w:rPr>
      </w:pPr>
      <w:r>
        <w:rPr>
          <w:rFonts w:cs="Times New Roman"/>
          <w:sz w:val="22"/>
        </w:rPr>
        <w:t xml:space="preserve">            "status": data["status"],</w:t>
      </w:r>
    </w:p>
    <w:p w14:paraId="568E5808">
      <w:pPr>
        <w:spacing w:after="0" w:line="240" w:lineRule="auto"/>
        <w:jc w:val="left"/>
        <w:rPr>
          <w:rFonts w:cs="Times New Roman"/>
          <w:sz w:val="22"/>
        </w:rPr>
      </w:pPr>
      <w:r>
        <w:rPr>
          <w:rFonts w:cs="Times New Roman"/>
          <w:sz w:val="22"/>
        </w:rPr>
        <w:t xml:space="preserve">            "packet_loss": round(data["packet_loss"], 1),</w:t>
      </w:r>
    </w:p>
    <w:p w14:paraId="6FAB81A5">
      <w:pPr>
        <w:spacing w:after="0" w:line="240" w:lineRule="auto"/>
        <w:jc w:val="left"/>
        <w:rPr>
          <w:rFonts w:cs="Times New Roman"/>
          <w:sz w:val="22"/>
        </w:rPr>
      </w:pPr>
      <w:r>
        <w:rPr>
          <w:rFonts w:cs="Times New Roman"/>
          <w:sz w:val="22"/>
        </w:rPr>
        <w:t xml:space="preserve">            "average_latency": data["average_latency"],</w:t>
      </w:r>
    </w:p>
    <w:p w14:paraId="5FA7A937">
      <w:pPr>
        <w:spacing w:after="0" w:line="240" w:lineRule="auto"/>
        <w:jc w:val="left"/>
        <w:rPr>
          <w:rFonts w:cs="Times New Roman"/>
          <w:sz w:val="22"/>
        </w:rPr>
      </w:pPr>
      <w:r>
        <w:rPr>
          <w:rFonts w:cs="Times New Roman"/>
          <w:sz w:val="22"/>
        </w:rPr>
        <w:t xml:space="preserve">            "consecutive_failures": (</w:t>
      </w:r>
    </w:p>
    <w:p w14:paraId="210157B3">
      <w:pPr>
        <w:spacing w:after="0" w:line="240" w:lineRule="auto"/>
        <w:jc w:val="left"/>
        <w:rPr>
          <w:rFonts w:cs="Times New Roman"/>
          <w:sz w:val="22"/>
        </w:rPr>
      </w:pPr>
      <w:r>
        <w:rPr>
          <w:rFonts w:cs="Times New Roman"/>
          <w:sz w:val="22"/>
        </w:rPr>
        <w:t xml:space="preserve">                device_state["consecutive_failures"]</w:t>
      </w:r>
    </w:p>
    <w:p w14:paraId="58C202AB">
      <w:pPr>
        <w:spacing w:after="0" w:line="240" w:lineRule="auto"/>
        <w:jc w:val="left"/>
        <w:rPr>
          <w:rFonts w:cs="Times New Roman"/>
          <w:sz w:val="22"/>
        </w:rPr>
      </w:pPr>
      <w:r>
        <w:rPr>
          <w:rFonts w:cs="Times New Roman"/>
          <w:sz w:val="22"/>
        </w:rPr>
        <w:t xml:space="preserve">            ),</w:t>
      </w:r>
    </w:p>
    <w:p w14:paraId="577B8497">
      <w:pPr>
        <w:spacing w:after="0" w:line="240" w:lineRule="auto"/>
        <w:jc w:val="left"/>
        <w:rPr>
          <w:rFonts w:cs="Times New Roman"/>
          <w:sz w:val="22"/>
        </w:rPr>
      </w:pPr>
      <w:r>
        <w:rPr>
          <w:rFonts w:cs="Times New Roman"/>
          <w:sz w:val="22"/>
        </w:rPr>
        <w:t xml:space="preserve">            "outage_started_at": (</w:t>
      </w:r>
    </w:p>
    <w:p w14:paraId="5CCC5A99">
      <w:pPr>
        <w:spacing w:after="0" w:line="240" w:lineRule="auto"/>
        <w:jc w:val="left"/>
        <w:rPr>
          <w:rFonts w:cs="Times New Roman"/>
          <w:sz w:val="22"/>
        </w:rPr>
      </w:pPr>
      <w:r>
        <w:rPr>
          <w:rFonts w:cs="Times New Roman"/>
          <w:sz w:val="22"/>
        </w:rPr>
        <w:t xml:space="preserve">                device_state["outage_started_at"]</w:t>
      </w:r>
    </w:p>
    <w:p w14:paraId="1BD55141">
      <w:pPr>
        <w:spacing w:after="0" w:line="240" w:lineRule="auto"/>
        <w:jc w:val="left"/>
        <w:rPr>
          <w:rFonts w:cs="Times New Roman"/>
          <w:sz w:val="22"/>
        </w:rPr>
      </w:pPr>
      <w:r>
        <w:rPr>
          <w:rFonts w:cs="Times New Roman"/>
          <w:sz w:val="22"/>
        </w:rPr>
        <w:t xml:space="preserve">            ),</w:t>
      </w:r>
    </w:p>
    <w:p w14:paraId="790EB74C">
      <w:pPr>
        <w:spacing w:after="0" w:line="240" w:lineRule="auto"/>
        <w:jc w:val="left"/>
        <w:rPr>
          <w:rFonts w:cs="Times New Roman"/>
          <w:sz w:val="22"/>
        </w:rPr>
      </w:pPr>
      <w:r>
        <w:rPr>
          <w:rFonts w:cs="Times New Roman"/>
          <w:sz w:val="22"/>
        </w:rPr>
        <w:t xml:space="preserve">            "tcp_checks": tcp_results,</w:t>
      </w:r>
    </w:p>
    <w:p w14:paraId="466DBDE0">
      <w:pPr>
        <w:spacing w:after="0" w:line="240" w:lineRule="auto"/>
        <w:jc w:val="left"/>
        <w:rPr>
          <w:rFonts w:cs="Times New Roman"/>
          <w:sz w:val="22"/>
        </w:rPr>
      </w:pPr>
      <w:r>
        <w:rPr>
          <w:rFonts w:cs="Times New Roman"/>
          <w:sz w:val="22"/>
        </w:rPr>
        <w:t xml:space="preserve">        })</w:t>
      </w:r>
    </w:p>
    <w:p w14:paraId="06B58714">
      <w:pPr>
        <w:spacing w:after="0" w:line="240" w:lineRule="auto"/>
        <w:jc w:val="left"/>
        <w:rPr>
          <w:rFonts w:cs="Times New Roman"/>
          <w:sz w:val="22"/>
        </w:rPr>
      </w:pPr>
      <w:r>
        <w:rPr>
          <w:rFonts w:cs="Times New Roman"/>
          <w:sz w:val="22"/>
        </w:rPr>
        <w:t xml:space="preserve"> </w:t>
      </w:r>
    </w:p>
    <w:p w14:paraId="273C0E80">
      <w:pPr>
        <w:spacing w:after="0" w:line="240" w:lineRule="auto"/>
        <w:jc w:val="left"/>
        <w:rPr>
          <w:rFonts w:cs="Times New Roman"/>
          <w:sz w:val="22"/>
        </w:rPr>
      </w:pPr>
      <w:r>
        <w:rPr>
          <w:rFonts w:cs="Times New Roman"/>
          <w:sz w:val="22"/>
        </w:rPr>
        <w:t xml:space="preserve">    # ----------------------------------------------</w:t>
      </w:r>
    </w:p>
    <w:p w14:paraId="5FD34E73">
      <w:pPr>
        <w:spacing w:after="0" w:line="240" w:lineRule="auto"/>
        <w:jc w:val="left"/>
        <w:rPr>
          <w:rFonts w:cs="Times New Roman"/>
          <w:sz w:val="22"/>
        </w:rPr>
      </w:pPr>
      <w:r>
        <w:rPr>
          <w:rFonts w:cs="Times New Roman"/>
          <w:sz w:val="22"/>
        </w:rPr>
        <w:t xml:space="preserve">    # DASHBOARD COUNTS</w:t>
      </w:r>
    </w:p>
    <w:p w14:paraId="7AB384A3">
      <w:pPr>
        <w:spacing w:after="0" w:line="240" w:lineRule="auto"/>
        <w:jc w:val="left"/>
        <w:rPr>
          <w:rFonts w:cs="Times New Roman"/>
          <w:sz w:val="22"/>
        </w:rPr>
      </w:pPr>
      <w:r>
        <w:rPr>
          <w:rFonts w:cs="Times New Roman"/>
          <w:sz w:val="22"/>
        </w:rPr>
        <w:t xml:space="preserve">    # ----------------------------------------------</w:t>
      </w:r>
    </w:p>
    <w:p w14:paraId="3AA138BE">
      <w:pPr>
        <w:spacing w:after="0" w:line="240" w:lineRule="auto"/>
        <w:jc w:val="left"/>
        <w:rPr>
          <w:rFonts w:cs="Times New Roman"/>
          <w:sz w:val="22"/>
        </w:rPr>
      </w:pPr>
      <w:r>
        <w:rPr>
          <w:rFonts w:cs="Times New Roman"/>
          <w:sz w:val="22"/>
        </w:rPr>
        <w:t xml:space="preserve"> </w:t>
      </w:r>
    </w:p>
    <w:p w14:paraId="2574BDDB">
      <w:pPr>
        <w:spacing w:after="0" w:line="240" w:lineRule="auto"/>
        <w:jc w:val="left"/>
        <w:rPr>
          <w:rFonts w:cs="Times New Roman"/>
          <w:sz w:val="22"/>
        </w:rPr>
      </w:pPr>
      <w:r>
        <w:rPr>
          <w:rFonts w:cs="Times New Roman"/>
          <w:sz w:val="22"/>
        </w:rPr>
        <w:t xml:space="preserve">    generate_charts()</w:t>
      </w:r>
    </w:p>
    <w:p w14:paraId="4CFB5D50">
      <w:pPr>
        <w:spacing w:after="0" w:line="240" w:lineRule="auto"/>
        <w:jc w:val="left"/>
        <w:rPr>
          <w:rFonts w:cs="Times New Roman"/>
          <w:sz w:val="22"/>
        </w:rPr>
      </w:pPr>
      <w:r>
        <w:rPr>
          <w:rFonts w:cs="Times New Roman"/>
          <w:sz w:val="22"/>
        </w:rPr>
        <w:t xml:space="preserve"> </w:t>
      </w:r>
    </w:p>
    <w:p w14:paraId="2B5D7A74">
      <w:pPr>
        <w:spacing w:after="0" w:line="240" w:lineRule="auto"/>
        <w:jc w:val="left"/>
        <w:rPr>
          <w:rFonts w:cs="Times New Roman"/>
          <w:sz w:val="22"/>
        </w:rPr>
      </w:pPr>
      <w:r>
        <w:rPr>
          <w:rFonts w:cs="Times New Roman"/>
          <w:sz w:val="22"/>
        </w:rPr>
        <w:t xml:space="preserve">    up_count = sum(</w:t>
      </w:r>
    </w:p>
    <w:p w14:paraId="03D0DD3F">
      <w:pPr>
        <w:spacing w:after="0" w:line="240" w:lineRule="auto"/>
        <w:jc w:val="left"/>
        <w:rPr>
          <w:rFonts w:cs="Times New Roman"/>
          <w:sz w:val="22"/>
        </w:rPr>
      </w:pPr>
      <w:r>
        <w:rPr>
          <w:rFonts w:cs="Times New Roman"/>
          <w:sz w:val="22"/>
        </w:rPr>
        <w:t xml:space="preserve">        1 for item in results if item["status"] == "UP"</w:t>
      </w:r>
    </w:p>
    <w:p w14:paraId="641BE70F">
      <w:pPr>
        <w:spacing w:after="0" w:line="240" w:lineRule="auto"/>
        <w:jc w:val="left"/>
        <w:rPr>
          <w:rFonts w:cs="Times New Roman"/>
          <w:sz w:val="22"/>
        </w:rPr>
      </w:pPr>
      <w:r>
        <w:rPr>
          <w:rFonts w:cs="Times New Roman"/>
          <w:sz w:val="22"/>
        </w:rPr>
        <w:t xml:space="preserve">    )</w:t>
      </w:r>
    </w:p>
    <w:p w14:paraId="0E79BD4E">
      <w:pPr>
        <w:spacing w:after="0" w:line="240" w:lineRule="auto"/>
        <w:jc w:val="left"/>
        <w:rPr>
          <w:rFonts w:cs="Times New Roman"/>
          <w:sz w:val="22"/>
        </w:rPr>
      </w:pPr>
      <w:r>
        <w:rPr>
          <w:rFonts w:cs="Times New Roman"/>
          <w:sz w:val="22"/>
        </w:rPr>
        <w:t xml:space="preserve"> </w:t>
      </w:r>
    </w:p>
    <w:p w14:paraId="4B053CA9">
      <w:pPr>
        <w:spacing w:after="0" w:line="240" w:lineRule="auto"/>
        <w:jc w:val="left"/>
        <w:rPr>
          <w:rFonts w:cs="Times New Roman"/>
          <w:sz w:val="22"/>
        </w:rPr>
      </w:pPr>
      <w:r>
        <w:rPr>
          <w:rFonts w:cs="Times New Roman"/>
          <w:sz w:val="22"/>
        </w:rPr>
        <w:t xml:space="preserve">    down_count = sum(</w:t>
      </w:r>
    </w:p>
    <w:p w14:paraId="2BE1D9E5">
      <w:pPr>
        <w:spacing w:after="0" w:line="240" w:lineRule="auto"/>
        <w:jc w:val="left"/>
        <w:rPr>
          <w:rFonts w:cs="Times New Roman"/>
          <w:sz w:val="22"/>
        </w:rPr>
      </w:pPr>
      <w:r>
        <w:rPr>
          <w:rFonts w:cs="Times New Roman"/>
          <w:sz w:val="22"/>
        </w:rPr>
        <w:t xml:space="preserve">        1 for item in results if item["status"] == "DOWN"</w:t>
      </w:r>
    </w:p>
    <w:p w14:paraId="5FC6C28D">
      <w:pPr>
        <w:spacing w:after="0" w:line="240" w:lineRule="auto"/>
        <w:jc w:val="left"/>
        <w:rPr>
          <w:rFonts w:cs="Times New Roman"/>
          <w:sz w:val="22"/>
        </w:rPr>
      </w:pPr>
      <w:r>
        <w:rPr>
          <w:rFonts w:cs="Times New Roman"/>
          <w:sz w:val="22"/>
        </w:rPr>
        <w:t xml:space="preserve">    )</w:t>
      </w:r>
    </w:p>
    <w:p w14:paraId="4FD7BE5A">
      <w:pPr>
        <w:spacing w:after="0" w:line="240" w:lineRule="auto"/>
        <w:jc w:val="left"/>
        <w:rPr>
          <w:rFonts w:cs="Times New Roman"/>
          <w:sz w:val="22"/>
        </w:rPr>
      </w:pPr>
      <w:r>
        <w:rPr>
          <w:rFonts w:cs="Times New Roman"/>
          <w:sz w:val="22"/>
        </w:rPr>
        <w:t xml:space="preserve">    up_count = sum(</w:t>
      </w:r>
    </w:p>
    <w:p w14:paraId="7C92C716">
      <w:pPr>
        <w:spacing w:after="0" w:line="240" w:lineRule="auto"/>
        <w:jc w:val="left"/>
        <w:rPr>
          <w:rFonts w:cs="Times New Roman"/>
          <w:sz w:val="22"/>
        </w:rPr>
      </w:pPr>
      <w:r>
        <w:rPr>
          <w:rFonts w:cs="Times New Roman"/>
          <w:sz w:val="22"/>
        </w:rPr>
        <w:t xml:space="preserve">        1 for item in results if item["status"] == "UP"</w:t>
      </w:r>
    </w:p>
    <w:p w14:paraId="3C79DD3E">
      <w:pPr>
        <w:spacing w:after="0" w:line="240" w:lineRule="auto"/>
        <w:jc w:val="left"/>
        <w:rPr>
          <w:rFonts w:cs="Times New Roman"/>
          <w:sz w:val="22"/>
        </w:rPr>
      </w:pPr>
      <w:r>
        <w:rPr>
          <w:rFonts w:cs="Times New Roman"/>
          <w:sz w:val="22"/>
        </w:rPr>
        <w:t xml:space="preserve">    )</w:t>
      </w:r>
    </w:p>
    <w:p w14:paraId="03341B77">
      <w:pPr>
        <w:spacing w:after="0" w:line="240" w:lineRule="auto"/>
        <w:jc w:val="left"/>
        <w:rPr>
          <w:rFonts w:cs="Times New Roman"/>
          <w:sz w:val="22"/>
        </w:rPr>
      </w:pPr>
      <w:r>
        <w:rPr>
          <w:rFonts w:cs="Times New Roman"/>
          <w:sz w:val="22"/>
        </w:rPr>
        <w:t xml:space="preserve"> </w:t>
      </w:r>
    </w:p>
    <w:p w14:paraId="136C3E17">
      <w:pPr>
        <w:spacing w:after="0" w:line="240" w:lineRule="auto"/>
        <w:jc w:val="left"/>
        <w:rPr>
          <w:rFonts w:cs="Times New Roman"/>
          <w:sz w:val="22"/>
        </w:rPr>
      </w:pPr>
      <w:r>
        <w:rPr>
          <w:rFonts w:cs="Times New Roman"/>
          <w:sz w:val="22"/>
        </w:rPr>
        <w:t xml:space="preserve">    down_count = sum(</w:t>
      </w:r>
    </w:p>
    <w:p w14:paraId="74392485">
      <w:pPr>
        <w:spacing w:after="0" w:line="240" w:lineRule="auto"/>
        <w:jc w:val="left"/>
        <w:rPr>
          <w:rFonts w:cs="Times New Roman"/>
          <w:sz w:val="22"/>
        </w:rPr>
      </w:pPr>
      <w:r>
        <w:rPr>
          <w:rFonts w:cs="Times New Roman"/>
          <w:sz w:val="22"/>
        </w:rPr>
        <w:t xml:space="preserve">        1 for item in results if item["status"] == "DOWN"</w:t>
      </w:r>
    </w:p>
    <w:p w14:paraId="35A34FBC">
      <w:pPr>
        <w:spacing w:after="0" w:line="240" w:lineRule="auto"/>
        <w:jc w:val="left"/>
        <w:rPr>
          <w:rFonts w:cs="Times New Roman"/>
          <w:sz w:val="22"/>
        </w:rPr>
      </w:pPr>
      <w:r>
        <w:rPr>
          <w:rFonts w:cs="Times New Roman"/>
          <w:sz w:val="22"/>
        </w:rPr>
        <w:t xml:space="preserve">    )</w:t>
      </w:r>
    </w:p>
    <w:p w14:paraId="2379920A">
      <w:pPr>
        <w:spacing w:after="0" w:line="240" w:lineRule="auto"/>
        <w:jc w:val="left"/>
        <w:rPr>
          <w:rFonts w:cs="Times New Roman"/>
          <w:sz w:val="22"/>
        </w:rPr>
      </w:pPr>
      <w:r>
        <w:rPr>
          <w:rFonts w:cs="Times New Roman"/>
          <w:sz w:val="22"/>
        </w:rPr>
        <w:t xml:space="preserve"> </w:t>
      </w:r>
    </w:p>
    <w:p w14:paraId="18C3BFAF">
      <w:pPr>
        <w:spacing w:after="0" w:line="240" w:lineRule="auto"/>
        <w:jc w:val="left"/>
        <w:rPr>
          <w:rFonts w:cs="Times New Roman"/>
          <w:sz w:val="22"/>
        </w:rPr>
      </w:pPr>
      <w:r>
        <w:rPr>
          <w:rFonts w:cs="Times New Roman"/>
          <w:sz w:val="22"/>
        </w:rPr>
        <w:t xml:space="preserve">    degraded_count = sum(</w:t>
      </w:r>
    </w:p>
    <w:p w14:paraId="1A969B5E">
      <w:pPr>
        <w:spacing w:after="0" w:line="240" w:lineRule="auto"/>
        <w:jc w:val="left"/>
        <w:rPr>
          <w:rFonts w:cs="Times New Roman"/>
          <w:sz w:val="22"/>
        </w:rPr>
      </w:pPr>
      <w:r>
        <w:rPr>
          <w:rFonts w:cs="Times New Roman"/>
          <w:sz w:val="22"/>
        </w:rPr>
        <w:t xml:space="preserve">        1 for item in results if item["status"] == "DEGRADED"</w:t>
      </w:r>
    </w:p>
    <w:p w14:paraId="59D640A4">
      <w:pPr>
        <w:spacing w:after="0" w:line="240" w:lineRule="auto"/>
        <w:jc w:val="left"/>
        <w:rPr>
          <w:rFonts w:cs="Times New Roman"/>
          <w:sz w:val="22"/>
        </w:rPr>
      </w:pPr>
      <w:r>
        <w:rPr>
          <w:rFonts w:cs="Times New Roman"/>
          <w:sz w:val="22"/>
        </w:rPr>
        <w:t xml:space="preserve">    )</w:t>
      </w:r>
    </w:p>
    <w:p w14:paraId="19080811">
      <w:pPr>
        <w:spacing w:after="0" w:line="240" w:lineRule="auto"/>
        <w:jc w:val="left"/>
        <w:rPr>
          <w:rFonts w:cs="Times New Roman"/>
          <w:sz w:val="22"/>
        </w:rPr>
      </w:pPr>
      <w:r>
        <w:rPr>
          <w:rFonts w:cs="Times New Roman"/>
          <w:sz w:val="22"/>
        </w:rPr>
        <w:t xml:space="preserve"> </w:t>
      </w:r>
    </w:p>
    <w:p w14:paraId="6D1239FD">
      <w:pPr>
        <w:spacing w:after="0" w:line="240" w:lineRule="auto"/>
        <w:jc w:val="left"/>
        <w:rPr>
          <w:rFonts w:cs="Times New Roman"/>
          <w:sz w:val="22"/>
        </w:rPr>
      </w:pPr>
      <w:r>
        <w:rPr>
          <w:rFonts w:cs="Times New Roman"/>
          <w:sz w:val="22"/>
        </w:rPr>
        <w:t xml:space="preserve">    outage_count = sum(</w:t>
      </w:r>
    </w:p>
    <w:p w14:paraId="64A59872">
      <w:pPr>
        <w:spacing w:after="0" w:line="240" w:lineRule="auto"/>
        <w:jc w:val="left"/>
        <w:rPr>
          <w:rFonts w:cs="Times New Roman"/>
          <w:sz w:val="22"/>
        </w:rPr>
      </w:pPr>
      <w:r>
        <w:rPr>
          <w:rFonts w:cs="Times New Roman"/>
          <w:sz w:val="22"/>
        </w:rPr>
        <w:t xml:space="preserve">        1 for state in diagnosis.devices.values()</w:t>
      </w:r>
    </w:p>
    <w:p w14:paraId="4450A13D">
      <w:pPr>
        <w:spacing w:after="0" w:line="240" w:lineRule="auto"/>
        <w:jc w:val="left"/>
        <w:rPr>
          <w:rFonts w:cs="Times New Roman"/>
          <w:sz w:val="22"/>
        </w:rPr>
      </w:pPr>
      <w:r>
        <w:rPr>
          <w:rFonts w:cs="Times New Roman"/>
          <w:sz w:val="22"/>
        </w:rPr>
        <w:t xml:space="preserve">        if state["outage_active"]</w:t>
      </w:r>
    </w:p>
    <w:p w14:paraId="0C39D12A">
      <w:pPr>
        <w:spacing w:after="0" w:line="240" w:lineRule="auto"/>
        <w:jc w:val="left"/>
        <w:rPr>
          <w:rFonts w:cs="Times New Roman"/>
          <w:sz w:val="22"/>
        </w:rPr>
      </w:pPr>
      <w:r>
        <w:rPr>
          <w:rFonts w:cs="Times New Roman"/>
          <w:sz w:val="22"/>
        </w:rPr>
        <w:t xml:space="preserve">    )</w:t>
      </w:r>
    </w:p>
    <w:p w14:paraId="5598C91F">
      <w:pPr>
        <w:spacing w:after="0" w:line="240" w:lineRule="auto"/>
        <w:jc w:val="left"/>
        <w:rPr>
          <w:rFonts w:cs="Times New Roman"/>
          <w:sz w:val="22"/>
        </w:rPr>
      </w:pPr>
      <w:r>
        <w:rPr>
          <w:rFonts w:cs="Times New Roman"/>
          <w:sz w:val="22"/>
        </w:rPr>
        <w:t xml:space="preserve"> </w:t>
      </w:r>
    </w:p>
    <w:p w14:paraId="1A6ADDA4">
      <w:pPr>
        <w:spacing w:after="0" w:line="240" w:lineRule="auto"/>
        <w:jc w:val="left"/>
        <w:rPr>
          <w:rFonts w:cs="Times New Roman"/>
          <w:sz w:val="22"/>
        </w:rPr>
      </w:pPr>
      <w:r>
        <w:rPr>
          <w:rFonts w:cs="Times New Roman"/>
          <w:sz w:val="22"/>
        </w:rPr>
        <w:t xml:space="preserve">    incidents = get_incidents(limit=50)</w:t>
      </w:r>
    </w:p>
    <w:p w14:paraId="583CA485">
      <w:pPr>
        <w:spacing w:after="0" w:line="240" w:lineRule="auto"/>
        <w:jc w:val="left"/>
        <w:rPr>
          <w:rFonts w:cs="Times New Roman"/>
          <w:sz w:val="22"/>
        </w:rPr>
      </w:pPr>
      <w:r>
        <w:rPr>
          <w:rFonts w:cs="Times New Roman"/>
          <w:sz w:val="22"/>
        </w:rPr>
        <w:t xml:space="preserve"> </w:t>
      </w:r>
    </w:p>
    <w:p w14:paraId="65CEB83D">
      <w:pPr>
        <w:spacing w:after="0" w:line="240" w:lineRule="auto"/>
        <w:jc w:val="left"/>
        <w:rPr>
          <w:rFonts w:cs="Times New Roman"/>
          <w:sz w:val="22"/>
        </w:rPr>
      </w:pPr>
      <w:r>
        <w:rPr>
          <w:rFonts w:cs="Times New Roman"/>
          <w:sz w:val="22"/>
        </w:rPr>
        <w:t xml:space="preserve">    return render_template_string(</w:t>
      </w:r>
    </w:p>
    <w:p w14:paraId="207EEBCD">
      <w:pPr>
        <w:spacing w:after="0" w:line="240" w:lineRule="auto"/>
        <w:jc w:val="left"/>
        <w:rPr>
          <w:rFonts w:cs="Times New Roman"/>
          <w:sz w:val="22"/>
        </w:rPr>
      </w:pPr>
      <w:r>
        <w:rPr>
          <w:rFonts w:cs="Times New Roman"/>
          <w:sz w:val="22"/>
        </w:rPr>
        <w:t xml:space="preserve">        HTML_PAGE,</w:t>
      </w:r>
    </w:p>
    <w:p w14:paraId="269998EF">
      <w:pPr>
        <w:spacing w:after="0" w:line="240" w:lineRule="auto"/>
        <w:jc w:val="left"/>
        <w:rPr>
          <w:rFonts w:cs="Times New Roman"/>
          <w:sz w:val="22"/>
        </w:rPr>
      </w:pPr>
      <w:r>
        <w:rPr>
          <w:rFonts w:cs="Times New Roman"/>
          <w:sz w:val="22"/>
        </w:rPr>
        <w:t xml:space="preserve">        results=results,</w:t>
      </w:r>
    </w:p>
    <w:p w14:paraId="1DB804DE">
      <w:pPr>
        <w:spacing w:after="0" w:line="240" w:lineRule="auto"/>
        <w:jc w:val="left"/>
        <w:rPr>
          <w:rFonts w:cs="Times New Roman"/>
          <w:sz w:val="22"/>
        </w:rPr>
      </w:pPr>
      <w:r>
        <w:rPr>
          <w:rFonts w:cs="Times New Roman"/>
          <w:sz w:val="22"/>
        </w:rPr>
        <w:t xml:space="preserve">        simulation_results=simulation_results,</w:t>
      </w:r>
    </w:p>
    <w:p w14:paraId="79B0FE4B">
      <w:pPr>
        <w:spacing w:after="0" w:line="240" w:lineRule="auto"/>
        <w:jc w:val="left"/>
        <w:rPr>
          <w:rFonts w:cs="Times New Roman"/>
          <w:sz w:val="22"/>
        </w:rPr>
      </w:pPr>
      <w:r>
        <w:rPr>
          <w:rFonts w:cs="Times New Roman"/>
          <w:sz w:val="22"/>
        </w:rPr>
        <w:t xml:space="preserve">        diagnosis_events=diagnosis_events,</w:t>
      </w:r>
    </w:p>
    <w:p w14:paraId="4400CEE0">
      <w:pPr>
        <w:spacing w:after="0" w:line="240" w:lineRule="auto"/>
        <w:jc w:val="left"/>
        <w:rPr>
          <w:rFonts w:cs="Times New Roman"/>
          <w:sz w:val="22"/>
        </w:rPr>
      </w:pPr>
      <w:r>
        <w:rPr>
          <w:rFonts w:cs="Times New Roman"/>
          <w:sz w:val="22"/>
        </w:rPr>
        <w:t xml:space="preserve">        incidents=incidents,</w:t>
      </w:r>
    </w:p>
    <w:p w14:paraId="28B1CDBA">
      <w:pPr>
        <w:spacing w:after="0" w:line="240" w:lineRule="auto"/>
        <w:jc w:val="left"/>
        <w:rPr>
          <w:rFonts w:cs="Times New Roman"/>
          <w:sz w:val="22"/>
        </w:rPr>
      </w:pPr>
      <w:r>
        <w:rPr>
          <w:rFonts w:cs="Times New Roman"/>
          <w:sz w:val="22"/>
        </w:rPr>
        <w:t xml:space="preserve">        up_count=up_count,</w:t>
      </w:r>
    </w:p>
    <w:p w14:paraId="28C96C49">
      <w:pPr>
        <w:spacing w:after="0" w:line="240" w:lineRule="auto"/>
        <w:jc w:val="left"/>
        <w:rPr>
          <w:rFonts w:cs="Times New Roman"/>
          <w:sz w:val="22"/>
        </w:rPr>
      </w:pPr>
      <w:r>
        <w:rPr>
          <w:rFonts w:cs="Times New Roman"/>
          <w:sz w:val="22"/>
        </w:rPr>
        <w:t xml:space="preserve">        degraded_count=degraded_count,</w:t>
      </w:r>
    </w:p>
    <w:p w14:paraId="4859462F">
      <w:pPr>
        <w:spacing w:after="0" w:line="240" w:lineRule="auto"/>
        <w:jc w:val="left"/>
        <w:rPr>
          <w:rFonts w:cs="Times New Roman"/>
          <w:sz w:val="22"/>
        </w:rPr>
      </w:pPr>
      <w:r>
        <w:rPr>
          <w:rFonts w:cs="Times New Roman"/>
          <w:sz w:val="22"/>
        </w:rPr>
        <w:t xml:space="preserve">        down_count=down_count,</w:t>
      </w:r>
    </w:p>
    <w:p w14:paraId="3D2863A5">
      <w:pPr>
        <w:spacing w:after="0" w:line="240" w:lineRule="auto"/>
        <w:jc w:val="left"/>
        <w:rPr>
          <w:rFonts w:cs="Times New Roman"/>
          <w:sz w:val="22"/>
        </w:rPr>
      </w:pPr>
      <w:r>
        <w:rPr>
          <w:rFonts w:cs="Times New Roman"/>
          <w:sz w:val="22"/>
        </w:rPr>
        <w:t xml:space="preserve">        outage_count=outage_count,</w:t>
      </w:r>
    </w:p>
    <w:p w14:paraId="407CAF34">
      <w:pPr>
        <w:spacing w:after="0" w:line="240" w:lineRule="auto"/>
        <w:jc w:val="left"/>
        <w:rPr>
          <w:rFonts w:cs="Times New Roman"/>
          <w:sz w:val="22"/>
        </w:rPr>
      </w:pPr>
      <w:r>
        <w:rPr>
          <w:rFonts w:cs="Times New Roman"/>
          <w:sz w:val="22"/>
        </w:rPr>
        <w:t xml:space="preserve">        checked_at=time.strftime("%Y-%m-%d %H:%M:%S"),</w:t>
      </w:r>
    </w:p>
    <w:p w14:paraId="08A5CEDB">
      <w:pPr>
        <w:spacing w:after="0" w:line="240" w:lineRule="auto"/>
        <w:jc w:val="left"/>
        <w:rPr>
          <w:rFonts w:cs="Times New Roman"/>
          <w:sz w:val="22"/>
        </w:rPr>
      </w:pPr>
      <w:r>
        <w:rPr>
          <w:rFonts w:cs="Times New Roman"/>
          <w:sz w:val="22"/>
        </w:rPr>
        <w:t xml:space="preserve">        threshold=FAILURE_THRESHOLD,</w:t>
      </w:r>
    </w:p>
    <w:p w14:paraId="187F271F">
      <w:pPr>
        <w:spacing w:after="0" w:line="240" w:lineRule="auto"/>
        <w:jc w:val="left"/>
        <w:rPr>
          <w:rFonts w:cs="Times New Roman"/>
          <w:sz w:val="22"/>
        </w:rPr>
      </w:pPr>
      <w:r>
        <w:rPr>
          <w:rFonts w:cs="Times New Roman"/>
          <w:sz w:val="22"/>
        </w:rPr>
        <w:t xml:space="preserve">        chart_version=time.time(),</w:t>
      </w:r>
    </w:p>
    <w:p w14:paraId="24D0A277">
      <w:pPr>
        <w:spacing w:after="0" w:line="240" w:lineRule="auto"/>
        <w:jc w:val="left"/>
        <w:rPr>
          <w:rFonts w:cs="Times New Roman"/>
          <w:sz w:val="22"/>
        </w:rPr>
      </w:pPr>
      <w:r>
        <w:rPr>
          <w:rFonts w:cs="Times New Roman"/>
          <w:sz w:val="22"/>
        </w:rPr>
        <w:t xml:space="preserve">    )</w:t>
      </w:r>
    </w:p>
    <w:p w14:paraId="3FB1952D">
      <w:pPr>
        <w:spacing w:after="0" w:line="240" w:lineRule="auto"/>
        <w:jc w:val="left"/>
        <w:rPr>
          <w:rFonts w:cs="Times New Roman"/>
          <w:sz w:val="22"/>
        </w:rPr>
      </w:pPr>
      <w:r>
        <w:rPr>
          <w:rFonts w:cs="Times New Roman"/>
          <w:sz w:val="22"/>
        </w:rPr>
        <w:t xml:space="preserve"> </w:t>
      </w:r>
    </w:p>
    <w:p w14:paraId="3A4E52BC">
      <w:pPr>
        <w:spacing w:after="0" w:line="240" w:lineRule="auto"/>
        <w:jc w:val="left"/>
        <w:rPr>
          <w:rFonts w:cs="Times New Roman"/>
          <w:sz w:val="22"/>
        </w:rPr>
      </w:pPr>
      <w:r>
        <w:rPr>
          <w:rFonts w:cs="Times New Roman"/>
          <w:sz w:val="22"/>
        </w:rPr>
        <w:t xml:space="preserve"> </w:t>
      </w:r>
    </w:p>
    <w:p w14:paraId="0A00A980">
      <w:pPr>
        <w:spacing w:after="0" w:line="240" w:lineRule="auto"/>
        <w:jc w:val="left"/>
        <w:rPr>
          <w:rFonts w:cs="Times New Roman"/>
          <w:sz w:val="22"/>
        </w:rPr>
      </w:pPr>
      <w:r>
        <w:rPr>
          <w:rFonts w:cs="Times New Roman"/>
          <w:sz w:val="22"/>
        </w:rPr>
        <w:t># --------------------------------------------------</w:t>
      </w:r>
    </w:p>
    <w:p w14:paraId="38022D05">
      <w:pPr>
        <w:spacing w:after="0" w:line="240" w:lineRule="auto"/>
        <w:jc w:val="left"/>
        <w:rPr>
          <w:rFonts w:cs="Times New Roman"/>
          <w:sz w:val="22"/>
        </w:rPr>
      </w:pPr>
      <w:r>
        <w:rPr>
          <w:rFonts w:cs="Times New Roman"/>
          <w:sz w:val="22"/>
        </w:rPr>
        <w:t># CHART ROUTES</w:t>
      </w:r>
    </w:p>
    <w:p w14:paraId="3C72F8D9">
      <w:pPr>
        <w:spacing w:after="0" w:line="240" w:lineRule="auto"/>
        <w:jc w:val="left"/>
        <w:rPr>
          <w:rFonts w:cs="Times New Roman"/>
          <w:sz w:val="22"/>
        </w:rPr>
      </w:pPr>
      <w:r>
        <w:rPr>
          <w:rFonts w:cs="Times New Roman"/>
          <w:sz w:val="22"/>
        </w:rPr>
        <w:t># --------------------------------------------------</w:t>
      </w:r>
    </w:p>
    <w:p w14:paraId="410BC3B7">
      <w:pPr>
        <w:spacing w:after="0" w:line="240" w:lineRule="auto"/>
        <w:jc w:val="left"/>
        <w:rPr>
          <w:rFonts w:cs="Times New Roman"/>
          <w:sz w:val="22"/>
        </w:rPr>
      </w:pPr>
      <w:r>
        <w:rPr>
          <w:rFonts w:cs="Times New Roman"/>
          <w:sz w:val="22"/>
        </w:rPr>
        <w:t xml:space="preserve"> </w:t>
      </w:r>
    </w:p>
    <w:p w14:paraId="2D63F3DD">
      <w:pPr>
        <w:spacing w:after="0" w:line="240" w:lineRule="auto"/>
        <w:jc w:val="left"/>
        <w:rPr>
          <w:rFonts w:cs="Times New Roman"/>
          <w:sz w:val="22"/>
        </w:rPr>
      </w:pPr>
      <w:r>
        <w:rPr>
          <w:rFonts w:cs="Times New Roman"/>
          <w:sz w:val="22"/>
        </w:rPr>
        <w:t>@app.route("/charts/latency")</w:t>
      </w:r>
    </w:p>
    <w:p w14:paraId="2FF25AAB">
      <w:pPr>
        <w:spacing w:after="0" w:line="240" w:lineRule="auto"/>
        <w:jc w:val="left"/>
        <w:rPr>
          <w:rFonts w:cs="Times New Roman"/>
          <w:sz w:val="22"/>
        </w:rPr>
      </w:pPr>
      <w:r>
        <w:rPr>
          <w:rFonts w:cs="Times New Roman"/>
          <w:sz w:val="22"/>
        </w:rPr>
        <w:t>def latency_chart():</w:t>
      </w:r>
    </w:p>
    <w:p w14:paraId="74522134">
      <w:pPr>
        <w:spacing w:after="0" w:line="240" w:lineRule="auto"/>
        <w:jc w:val="left"/>
        <w:rPr>
          <w:rFonts w:cs="Times New Roman"/>
          <w:sz w:val="22"/>
        </w:rPr>
      </w:pPr>
      <w:r>
        <w:rPr>
          <w:rFonts w:cs="Times New Roman"/>
          <w:sz w:val="22"/>
        </w:rPr>
        <w:t xml:space="preserve">    chart_path = os.path.join(BASE_DIR, "latency_chart.png")</w:t>
      </w:r>
    </w:p>
    <w:p w14:paraId="73A48E8D">
      <w:pPr>
        <w:spacing w:after="0" w:line="240" w:lineRule="auto"/>
        <w:jc w:val="left"/>
        <w:rPr>
          <w:rFonts w:cs="Times New Roman"/>
          <w:sz w:val="22"/>
        </w:rPr>
      </w:pPr>
      <w:r>
        <w:rPr>
          <w:rFonts w:cs="Times New Roman"/>
          <w:sz w:val="22"/>
        </w:rPr>
        <w:t xml:space="preserve"> </w:t>
      </w:r>
    </w:p>
    <w:p w14:paraId="1B1DD102">
      <w:pPr>
        <w:spacing w:after="0" w:line="240" w:lineRule="auto"/>
        <w:jc w:val="left"/>
        <w:rPr>
          <w:rFonts w:cs="Times New Roman"/>
          <w:sz w:val="22"/>
        </w:rPr>
      </w:pPr>
      <w:r>
        <w:rPr>
          <w:rFonts w:cs="Times New Roman"/>
          <w:sz w:val="22"/>
        </w:rPr>
        <w:t xml:space="preserve">    if not os.path.exists(chart_path):</w:t>
      </w:r>
    </w:p>
    <w:p w14:paraId="182AB96F">
      <w:pPr>
        <w:spacing w:after="0" w:line="240" w:lineRule="auto"/>
        <w:jc w:val="left"/>
        <w:rPr>
          <w:rFonts w:cs="Times New Roman"/>
          <w:sz w:val="22"/>
        </w:rPr>
      </w:pPr>
      <w:r>
        <w:rPr>
          <w:rFonts w:cs="Times New Roman"/>
          <w:sz w:val="22"/>
        </w:rPr>
        <w:t xml:space="preserve">        return "Latency chart not generated. Run python charts.py first.", 404</w:t>
      </w:r>
    </w:p>
    <w:p w14:paraId="124575F4">
      <w:pPr>
        <w:spacing w:after="0" w:line="240" w:lineRule="auto"/>
        <w:jc w:val="left"/>
        <w:rPr>
          <w:rFonts w:cs="Times New Roman"/>
          <w:sz w:val="22"/>
        </w:rPr>
      </w:pPr>
      <w:r>
        <w:rPr>
          <w:rFonts w:cs="Times New Roman"/>
          <w:sz w:val="22"/>
        </w:rPr>
        <w:t xml:space="preserve"> </w:t>
      </w:r>
    </w:p>
    <w:p w14:paraId="2146C473">
      <w:pPr>
        <w:spacing w:after="0" w:line="240" w:lineRule="auto"/>
        <w:jc w:val="left"/>
        <w:rPr>
          <w:rFonts w:cs="Times New Roman"/>
          <w:sz w:val="22"/>
        </w:rPr>
      </w:pPr>
      <w:r>
        <w:rPr>
          <w:rFonts w:cs="Times New Roman"/>
          <w:sz w:val="22"/>
        </w:rPr>
        <w:t xml:space="preserve">    return send_file(chart_path, mimetype="image/png")</w:t>
      </w:r>
    </w:p>
    <w:p w14:paraId="421D296C">
      <w:pPr>
        <w:spacing w:after="0" w:line="240" w:lineRule="auto"/>
        <w:jc w:val="left"/>
        <w:rPr>
          <w:rFonts w:cs="Times New Roman"/>
          <w:sz w:val="22"/>
        </w:rPr>
      </w:pPr>
      <w:r>
        <w:rPr>
          <w:rFonts w:cs="Times New Roman"/>
          <w:sz w:val="22"/>
        </w:rPr>
        <w:t xml:space="preserve"> </w:t>
      </w:r>
    </w:p>
    <w:p w14:paraId="579A95C6">
      <w:pPr>
        <w:spacing w:after="0" w:line="240" w:lineRule="auto"/>
        <w:jc w:val="left"/>
        <w:rPr>
          <w:rFonts w:cs="Times New Roman"/>
          <w:sz w:val="22"/>
        </w:rPr>
      </w:pPr>
      <w:r>
        <w:rPr>
          <w:rFonts w:cs="Times New Roman"/>
          <w:sz w:val="22"/>
        </w:rPr>
        <w:t xml:space="preserve"> </w:t>
      </w:r>
    </w:p>
    <w:p w14:paraId="6300C15F">
      <w:pPr>
        <w:spacing w:after="0" w:line="240" w:lineRule="auto"/>
        <w:jc w:val="left"/>
        <w:rPr>
          <w:rFonts w:cs="Times New Roman"/>
          <w:sz w:val="22"/>
        </w:rPr>
      </w:pPr>
      <w:r>
        <w:rPr>
          <w:rFonts w:cs="Times New Roman"/>
          <w:sz w:val="22"/>
        </w:rPr>
        <w:t>@app.route("/charts/packet-loss")</w:t>
      </w:r>
    </w:p>
    <w:p w14:paraId="24414886">
      <w:pPr>
        <w:spacing w:after="0" w:line="240" w:lineRule="auto"/>
        <w:jc w:val="left"/>
        <w:rPr>
          <w:rFonts w:cs="Times New Roman"/>
          <w:sz w:val="22"/>
        </w:rPr>
      </w:pPr>
      <w:r>
        <w:rPr>
          <w:rFonts w:cs="Times New Roman"/>
          <w:sz w:val="22"/>
        </w:rPr>
        <w:t>def packet_loss_chart():</w:t>
      </w:r>
    </w:p>
    <w:p w14:paraId="5DDFC95D">
      <w:pPr>
        <w:spacing w:after="0" w:line="240" w:lineRule="auto"/>
        <w:jc w:val="left"/>
        <w:rPr>
          <w:rFonts w:cs="Times New Roman"/>
          <w:sz w:val="22"/>
        </w:rPr>
      </w:pPr>
      <w:r>
        <w:rPr>
          <w:rFonts w:cs="Times New Roman"/>
          <w:sz w:val="22"/>
        </w:rPr>
        <w:t xml:space="preserve">    chart_path = os.path.join(BASE_DIR, "packet_loss_chart.png")</w:t>
      </w:r>
    </w:p>
    <w:p w14:paraId="0595FAF5">
      <w:pPr>
        <w:spacing w:after="0" w:line="240" w:lineRule="auto"/>
        <w:jc w:val="left"/>
        <w:rPr>
          <w:rFonts w:cs="Times New Roman"/>
          <w:sz w:val="22"/>
        </w:rPr>
      </w:pPr>
      <w:r>
        <w:rPr>
          <w:rFonts w:cs="Times New Roman"/>
          <w:sz w:val="22"/>
        </w:rPr>
        <w:t xml:space="preserve"> </w:t>
      </w:r>
    </w:p>
    <w:p w14:paraId="69481415">
      <w:pPr>
        <w:spacing w:after="0" w:line="240" w:lineRule="auto"/>
        <w:jc w:val="left"/>
        <w:rPr>
          <w:rFonts w:cs="Times New Roman"/>
          <w:sz w:val="22"/>
        </w:rPr>
      </w:pPr>
      <w:r>
        <w:rPr>
          <w:rFonts w:cs="Times New Roman"/>
          <w:sz w:val="22"/>
        </w:rPr>
        <w:t xml:space="preserve">    if not os.path.exists(chart_path):</w:t>
      </w:r>
    </w:p>
    <w:p w14:paraId="442C8AE8">
      <w:pPr>
        <w:spacing w:after="0" w:line="240" w:lineRule="auto"/>
        <w:jc w:val="left"/>
        <w:rPr>
          <w:rFonts w:cs="Times New Roman"/>
          <w:sz w:val="22"/>
        </w:rPr>
      </w:pPr>
      <w:r>
        <w:rPr>
          <w:rFonts w:cs="Times New Roman"/>
          <w:sz w:val="22"/>
        </w:rPr>
        <w:t xml:space="preserve">        return "Packet-loss chart not generated. Run python charts.py first.", 404</w:t>
      </w:r>
    </w:p>
    <w:p w14:paraId="113AC973">
      <w:pPr>
        <w:spacing w:after="0" w:line="240" w:lineRule="auto"/>
        <w:jc w:val="left"/>
        <w:rPr>
          <w:rFonts w:cs="Times New Roman"/>
          <w:sz w:val="22"/>
        </w:rPr>
      </w:pPr>
      <w:r>
        <w:rPr>
          <w:rFonts w:cs="Times New Roman"/>
          <w:sz w:val="22"/>
        </w:rPr>
        <w:t xml:space="preserve"> </w:t>
      </w:r>
    </w:p>
    <w:p w14:paraId="7C6A60B6">
      <w:pPr>
        <w:spacing w:after="0" w:line="240" w:lineRule="auto"/>
        <w:jc w:val="left"/>
        <w:rPr>
          <w:rFonts w:cs="Times New Roman"/>
          <w:sz w:val="22"/>
        </w:rPr>
      </w:pPr>
      <w:r>
        <w:rPr>
          <w:rFonts w:cs="Times New Roman"/>
          <w:sz w:val="22"/>
        </w:rPr>
        <w:t xml:space="preserve">    return send_file(chart_path, mimetype="image/png")</w:t>
      </w:r>
    </w:p>
    <w:p w14:paraId="06EBE6A1">
      <w:pPr>
        <w:spacing w:after="0" w:line="240" w:lineRule="auto"/>
        <w:jc w:val="left"/>
        <w:rPr>
          <w:rFonts w:cs="Times New Roman"/>
          <w:sz w:val="22"/>
        </w:rPr>
      </w:pPr>
      <w:r>
        <w:rPr>
          <w:rFonts w:cs="Times New Roman"/>
          <w:sz w:val="22"/>
        </w:rPr>
        <w:t xml:space="preserve"> </w:t>
      </w:r>
    </w:p>
    <w:p w14:paraId="7F523BBF">
      <w:pPr>
        <w:spacing w:after="0" w:line="240" w:lineRule="auto"/>
        <w:jc w:val="left"/>
        <w:rPr>
          <w:rFonts w:cs="Times New Roman"/>
          <w:sz w:val="22"/>
        </w:rPr>
      </w:pPr>
      <w:r>
        <w:rPr>
          <w:rFonts w:cs="Times New Roman"/>
          <w:sz w:val="22"/>
        </w:rPr>
        <w:t xml:space="preserve"> </w:t>
      </w:r>
    </w:p>
    <w:p w14:paraId="54FD5357">
      <w:pPr>
        <w:spacing w:after="0" w:line="240" w:lineRule="auto"/>
        <w:jc w:val="left"/>
        <w:rPr>
          <w:rFonts w:cs="Times New Roman"/>
          <w:sz w:val="22"/>
        </w:rPr>
      </w:pPr>
      <w:r>
        <w:rPr>
          <w:rFonts w:cs="Times New Roman"/>
          <w:sz w:val="22"/>
        </w:rPr>
        <w:t># --------------------------------------------------</w:t>
      </w:r>
    </w:p>
    <w:p w14:paraId="5D75E815">
      <w:pPr>
        <w:spacing w:after="0" w:line="240" w:lineRule="auto"/>
        <w:jc w:val="left"/>
        <w:rPr>
          <w:rFonts w:cs="Times New Roman"/>
          <w:sz w:val="22"/>
        </w:rPr>
      </w:pPr>
      <w:r>
        <w:rPr>
          <w:rFonts w:cs="Times New Roman"/>
          <w:sz w:val="22"/>
        </w:rPr>
        <w:t># RUN APPLICATION</w:t>
      </w:r>
    </w:p>
    <w:p w14:paraId="2E386E1A">
      <w:pPr>
        <w:spacing w:after="0" w:line="240" w:lineRule="auto"/>
        <w:jc w:val="left"/>
        <w:rPr>
          <w:rFonts w:cs="Times New Roman"/>
          <w:sz w:val="22"/>
        </w:rPr>
      </w:pPr>
      <w:r>
        <w:rPr>
          <w:rFonts w:cs="Times New Roman"/>
          <w:sz w:val="22"/>
        </w:rPr>
        <w:t># --------------------------------------------------</w:t>
      </w:r>
    </w:p>
    <w:p w14:paraId="2CF470E5">
      <w:pPr>
        <w:spacing w:after="0" w:line="240" w:lineRule="auto"/>
        <w:jc w:val="left"/>
        <w:rPr>
          <w:rFonts w:cs="Times New Roman"/>
          <w:sz w:val="22"/>
        </w:rPr>
      </w:pPr>
      <w:r>
        <w:rPr>
          <w:rFonts w:cs="Times New Roman"/>
          <w:sz w:val="22"/>
        </w:rPr>
        <w:t xml:space="preserve"> </w:t>
      </w:r>
    </w:p>
    <w:p w14:paraId="6B597403">
      <w:pPr>
        <w:spacing w:after="0" w:line="240" w:lineRule="auto"/>
        <w:jc w:val="left"/>
        <w:rPr>
          <w:rFonts w:cs="Times New Roman"/>
          <w:sz w:val="22"/>
        </w:rPr>
      </w:pPr>
      <w:r>
        <w:rPr>
          <w:rFonts w:cs="Times New Roman"/>
          <w:sz w:val="22"/>
        </w:rPr>
        <w:t>if __name__ == "__main__":</w:t>
      </w:r>
    </w:p>
    <w:p w14:paraId="7E9DAD08">
      <w:pPr>
        <w:spacing w:after="0" w:line="240" w:lineRule="auto"/>
        <w:jc w:val="left"/>
        <w:rPr>
          <w:rFonts w:cs="Times New Roman"/>
          <w:sz w:val="22"/>
        </w:rPr>
      </w:pPr>
      <w:r>
        <w:rPr>
          <w:rFonts w:cs="Times New Roman"/>
          <w:sz w:val="22"/>
        </w:rPr>
        <w:t xml:space="preserve">    app.run(debug=False)</w:t>
      </w:r>
    </w:p>
    <w:p w14:paraId="712A74CB">
      <w:pPr>
        <w:spacing w:after="0" w:line="240" w:lineRule="auto"/>
        <w:jc w:val="left"/>
        <w:rPr>
          <w:rFonts w:cs="Times New Roman"/>
          <w:sz w:val="22"/>
        </w:rPr>
      </w:pPr>
      <w:r>
        <w:rPr>
          <w:rFonts w:cs="Times New Roman"/>
          <w:sz w:val="22"/>
        </w:rPr>
        <w:t xml:space="preserve"> </w:t>
      </w:r>
    </w:p>
    <w:p w14:paraId="5C4ABCEA">
      <w:pPr>
        <w:pStyle w:val="3"/>
        <w:rPr>
          <w:rFonts w:ascii="Times New Roman" w:hAnsi="Times New Roman" w:cs="Times New Roman"/>
          <w:sz w:val="22"/>
          <w:szCs w:val="22"/>
        </w:rPr>
      </w:pPr>
      <w:bookmarkStart w:id="35" w:name="_Toc243475669"/>
      <w:r>
        <w:rPr>
          <w:rFonts w:ascii="Times New Roman" w:hAnsi="Times New Roman" w:cs="Times New Roman"/>
          <w:sz w:val="22"/>
          <w:szCs w:val="22"/>
        </w:rPr>
        <w:t>Appendix B Additional Evidence</w:t>
      </w:r>
      <w:bookmarkEnd w:id="35"/>
    </w:p>
    <w:p w14:paraId="10E81D90">
      <w:pPr>
        <w:rPr>
          <w:rFonts w:cs="Times New Roman"/>
          <w:sz w:val="22"/>
        </w:rPr>
      </w:pPr>
      <w:r>
        <w:rPr>
          <w:rFonts w:cs="Times New Roman"/>
          <w:sz w:val="22"/>
        </w:rPr>
        <w:t>This appendix reproduces the raw output of the executed checks, the packet-loss calculation and the ranges used by the dashboard in demo mode.</w:t>
      </w:r>
    </w:p>
    <w:p w14:paraId="32853399">
      <w:pPr>
        <w:keepNext/>
        <w:rPr>
          <w:rFonts w:cs="Times New Roman"/>
          <w:sz w:val="22"/>
        </w:rPr>
      </w:pPr>
      <w:r>
        <w:rPr>
          <w:rFonts w:cs="Times New Roman"/>
          <w:b/>
          <w:sz w:val="22"/>
        </w:rPr>
        <w:t>B.1 Output of python fault_diagnosis.py (T1)</w:t>
      </w:r>
    </w:p>
    <w:p w14:paraId="4520B2B6">
      <w:pPr>
        <w:spacing w:after="0" w:line="240" w:lineRule="auto"/>
        <w:jc w:val="left"/>
        <w:rPr>
          <w:rFonts w:cs="Times New Roman"/>
          <w:sz w:val="22"/>
        </w:rPr>
      </w:pPr>
      <w:r>
        <w:rPr>
          <w:rFonts w:cs="Times New Roman"/>
          <w:sz w:val="22"/>
        </w:rPr>
        <w:t>FAILURE_RECORDED - Failed check 1 for Failure Test Device.</w:t>
      </w:r>
    </w:p>
    <w:p w14:paraId="7F6FF2E9">
      <w:pPr>
        <w:spacing w:after="0" w:line="240" w:lineRule="auto"/>
        <w:jc w:val="left"/>
        <w:rPr>
          <w:rFonts w:cs="Times New Roman"/>
          <w:sz w:val="22"/>
        </w:rPr>
      </w:pPr>
      <w:r>
        <w:rPr>
          <w:rFonts w:cs="Times New Roman"/>
          <w:sz w:val="22"/>
        </w:rPr>
        <w:t>OUTAGE_CONFIRMED - Failure Test Device is DOWN after 2 consecutive failed checks.</w:t>
      </w:r>
    </w:p>
    <w:p w14:paraId="6689F26F">
      <w:pPr>
        <w:spacing w:after="0" w:line="240" w:lineRule="auto"/>
        <w:jc w:val="left"/>
        <w:rPr>
          <w:rFonts w:cs="Times New Roman"/>
          <w:sz w:val="22"/>
        </w:rPr>
      </w:pPr>
      <w:r>
        <w:rPr>
          <w:rFonts w:cs="Times New Roman"/>
          <w:sz w:val="22"/>
        </w:rPr>
        <w:t>RECOVERED - Failure Test Device has recovered.</w:t>
      </w:r>
    </w:p>
    <w:p w14:paraId="671806B2">
      <w:pPr>
        <w:spacing w:after="0" w:line="240" w:lineRule="auto"/>
        <w:jc w:val="left"/>
        <w:rPr>
          <w:rFonts w:cs="Times New Roman"/>
          <w:sz w:val="22"/>
        </w:rPr>
      </w:pPr>
      <w:r>
        <w:rPr>
          <w:rFonts w:cs="Times New Roman"/>
          <w:sz w:val="22"/>
        </w:rPr>
        <w:t xml:space="preserve"> </w:t>
      </w:r>
    </w:p>
    <w:p w14:paraId="3F6AACCD">
      <w:pPr>
        <w:keepNext/>
        <w:rPr>
          <w:rFonts w:cs="Times New Roman"/>
          <w:sz w:val="22"/>
        </w:rPr>
      </w:pPr>
      <w:r>
        <w:rPr>
          <w:rFonts w:cs="Times New Roman"/>
          <w:b/>
          <w:sz w:val="22"/>
        </w:rPr>
        <w:t>B.2 Output of python test_recovery_workflow.py (T2)</w:t>
      </w:r>
    </w:p>
    <w:p w14:paraId="0AE2E00D">
      <w:pPr>
        <w:spacing w:after="0" w:line="240" w:lineRule="auto"/>
        <w:jc w:val="left"/>
        <w:rPr>
          <w:rFonts w:cs="Times New Roman"/>
          <w:sz w:val="22"/>
        </w:rPr>
      </w:pPr>
      <w:r>
        <w:rPr>
          <w:rFonts w:cs="Times New Roman"/>
          <w:sz w:val="22"/>
        </w:rPr>
        <w:t>PASS: Outage was detected.</w:t>
      </w:r>
    </w:p>
    <w:p w14:paraId="506019BE">
      <w:pPr>
        <w:spacing w:after="0" w:line="240" w:lineRule="auto"/>
        <w:jc w:val="left"/>
        <w:rPr>
          <w:rFonts w:cs="Times New Roman"/>
          <w:sz w:val="22"/>
        </w:rPr>
      </w:pPr>
      <w:r>
        <w:rPr>
          <w:rFonts w:cs="Times New Roman"/>
          <w:sz w:val="22"/>
        </w:rPr>
        <w:t>PASS: Recovery event was generated.</w:t>
      </w:r>
    </w:p>
    <w:p w14:paraId="27ED90CC">
      <w:pPr>
        <w:spacing w:after="0" w:line="240" w:lineRule="auto"/>
        <w:jc w:val="left"/>
        <w:rPr>
          <w:rFonts w:cs="Times New Roman"/>
          <w:sz w:val="22"/>
        </w:rPr>
      </w:pPr>
      <w:r>
        <w:rPr>
          <w:rFonts w:cs="Times New Roman"/>
          <w:sz w:val="22"/>
        </w:rPr>
        <w:t>PASS: Incident was closed in SQLite.</w:t>
      </w:r>
    </w:p>
    <w:p w14:paraId="6FA74246">
      <w:pPr>
        <w:spacing w:after="0" w:line="240" w:lineRule="auto"/>
        <w:jc w:val="left"/>
        <w:rPr>
          <w:rFonts w:cs="Times New Roman"/>
          <w:sz w:val="22"/>
        </w:rPr>
      </w:pPr>
      <w:r>
        <w:rPr>
          <w:rFonts w:cs="Times New Roman"/>
          <w:sz w:val="22"/>
        </w:rPr>
        <w:t>PASS: Recovery timestamp and 90-second duration are correct.</w:t>
      </w:r>
    </w:p>
    <w:p w14:paraId="0C9926F0">
      <w:pPr>
        <w:spacing w:after="0" w:line="240" w:lineRule="auto"/>
        <w:jc w:val="left"/>
        <w:rPr>
          <w:rFonts w:cs="Times New Roman"/>
          <w:sz w:val="22"/>
        </w:rPr>
      </w:pPr>
      <w:r>
        <w:rPr>
          <w:rFonts w:cs="Times New Roman"/>
          <w:sz w:val="22"/>
        </w:rPr>
        <w:t>Test incident ID: 1</w:t>
      </w:r>
    </w:p>
    <w:p w14:paraId="16E21261">
      <w:pPr>
        <w:spacing w:after="0" w:line="240" w:lineRule="auto"/>
        <w:jc w:val="left"/>
        <w:rPr>
          <w:rFonts w:cs="Times New Roman"/>
          <w:sz w:val="22"/>
        </w:rPr>
      </w:pPr>
      <w:r>
        <w:rPr>
          <w:rFonts w:cs="Times New Roman"/>
          <w:sz w:val="22"/>
        </w:rPr>
        <w:t xml:space="preserve"> </w:t>
      </w:r>
    </w:p>
    <w:p w14:paraId="1C11D4BF">
      <w:pPr>
        <w:keepNext/>
        <w:rPr>
          <w:rFonts w:cs="Times New Roman"/>
          <w:sz w:val="22"/>
        </w:rPr>
      </w:pPr>
      <w:r>
        <w:rPr>
          <w:rFonts w:cs="Times New Roman"/>
          <w:b/>
          <w:sz w:val="22"/>
        </w:rPr>
        <w:t>B.3 Direct calls to check_tcp_port() and ping_device() (T3, T4, T5)</w:t>
      </w:r>
    </w:p>
    <w:p w14:paraId="3620293F">
      <w:pPr>
        <w:spacing w:after="0" w:line="240" w:lineRule="auto"/>
        <w:jc w:val="left"/>
        <w:rPr>
          <w:rFonts w:cs="Times New Roman"/>
          <w:sz w:val="22"/>
        </w:rPr>
      </w:pPr>
      <w:r>
        <w:rPr>
          <w:rFonts w:cs="Times New Roman"/>
          <w:sz w:val="22"/>
        </w:rPr>
        <w:t>check_tcp_port('127.0.0.1', 46787) with listener:</w:t>
      </w:r>
    </w:p>
    <w:p w14:paraId="083B81DC">
      <w:pPr>
        <w:spacing w:after="0" w:line="240" w:lineRule="auto"/>
        <w:jc w:val="left"/>
        <w:rPr>
          <w:rFonts w:cs="Times New Roman"/>
          <w:sz w:val="22"/>
        </w:rPr>
      </w:pPr>
      <w:r>
        <w:rPr>
          <w:rFonts w:cs="Times New Roman"/>
          <w:sz w:val="22"/>
        </w:rPr>
        <w:t>{'status': 'OPEN', 'ip': '127.0.0.1', 'port': 46787, 'latency_ms': 1.93, 'checked_at': '2026</w:t>
      </w:r>
    </w:p>
    <w:p w14:paraId="68988502">
      <w:pPr>
        <w:spacing w:after="0" w:line="240" w:lineRule="auto"/>
        <w:jc w:val="left"/>
        <w:rPr>
          <w:rFonts w:cs="Times New Roman"/>
          <w:sz w:val="22"/>
        </w:rPr>
      </w:pPr>
      <w:r>
        <w:rPr>
          <w:rFonts w:cs="Times New Roman"/>
          <w:sz w:val="22"/>
        </w:rPr>
        <w:t xml:space="preserve">    -10-21 07:36:44', 'error': None}</w:t>
      </w:r>
    </w:p>
    <w:p w14:paraId="4C1A4AEE">
      <w:pPr>
        <w:spacing w:after="0" w:line="240" w:lineRule="auto"/>
        <w:jc w:val="left"/>
        <w:rPr>
          <w:rFonts w:cs="Times New Roman"/>
          <w:sz w:val="22"/>
        </w:rPr>
      </w:pPr>
      <w:r>
        <w:rPr>
          <w:rFonts w:cs="Times New Roman"/>
          <w:sz w:val="22"/>
        </w:rPr>
        <w:t>check_tcp_port('127.0.0.1', 46787) after closing listener:</w:t>
      </w:r>
    </w:p>
    <w:p w14:paraId="5F165D3A">
      <w:pPr>
        <w:spacing w:after="0" w:line="240" w:lineRule="auto"/>
        <w:jc w:val="left"/>
        <w:rPr>
          <w:rFonts w:cs="Times New Roman"/>
          <w:sz w:val="22"/>
        </w:rPr>
      </w:pPr>
      <w:r>
        <w:rPr>
          <w:rFonts w:cs="Times New Roman"/>
          <w:sz w:val="22"/>
        </w:rPr>
        <w:t>{'status': 'CLOSED_OR_UNREACHABLE', 'ip': '127.0.0.1', 'port': 46787, 'latency_ms': None, 'c</w:t>
      </w:r>
    </w:p>
    <w:p w14:paraId="7847F838">
      <w:pPr>
        <w:spacing w:after="0" w:line="240" w:lineRule="auto"/>
        <w:jc w:val="left"/>
        <w:rPr>
          <w:rFonts w:cs="Times New Roman"/>
          <w:sz w:val="22"/>
        </w:rPr>
      </w:pPr>
      <w:r>
        <w:rPr>
          <w:rFonts w:cs="Times New Roman"/>
          <w:sz w:val="22"/>
        </w:rPr>
        <w:t xml:space="preserve">    hecked_at': '2026-10-21 07:36:44', 'error': 'Connection refused; no service accepted the</w:t>
      </w:r>
    </w:p>
    <w:p w14:paraId="22E3AE1D">
      <w:pPr>
        <w:spacing w:after="0" w:line="240" w:lineRule="auto"/>
        <w:jc w:val="left"/>
        <w:rPr>
          <w:rFonts w:cs="Times New Roman"/>
          <w:sz w:val="22"/>
        </w:rPr>
      </w:pPr>
      <w:r>
        <w:rPr>
          <w:rFonts w:cs="Times New Roman"/>
          <w:sz w:val="22"/>
        </w:rPr>
        <w:t xml:space="preserve">     connection.'}</w:t>
      </w:r>
    </w:p>
    <w:p w14:paraId="79B979CD">
      <w:pPr>
        <w:spacing w:after="0" w:line="240" w:lineRule="auto"/>
        <w:jc w:val="left"/>
        <w:rPr>
          <w:rFonts w:cs="Times New Roman"/>
          <w:sz w:val="22"/>
        </w:rPr>
      </w:pPr>
      <w:r>
        <w:rPr>
          <w:rFonts w:cs="Times New Roman"/>
          <w:sz w:val="22"/>
        </w:rPr>
        <w:t>check_tcp_port('invalid.invalid', 443):</w:t>
      </w:r>
    </w:p>
    <w:p w14:paraId="70DB3320">
      <w:pPr>
        <w:spacing w:after="0" w:line="240" w:lineRule="auto"/>
        <w:jc w:val="left"/>
        <w:rPr>
          <w:rFonts w:cs="Times New Roman"/>
          <w:sz w:val="22"/>
        </w:rPr>
      </w:pPr>
      <w:r>
        <w:rPr>
          <w:rFonts w:cs="Times New Roman"/>
          <w:sz w:val="22"/>
        </w:rPr>
        <w:t>{'status': 'CLOSED_OR_UNREACHABLE', 'ip': 'invalid.invalid', 'port': 443, 'latency_ms': None</w:t>
      </w:r>
    </w:p>
    <w:p w14:paraId="62CC8B70">
      <w:pPr>
        <w:spacing w:after="0" w:line="240" w:lineRule="auto"/>
        <w:jc w:val="left"/>
        <w:rPr>
          <w:rFonts w:cs="Times New Roman"/>
          <w:sz w:val="22"/>
        </w:rPr>
      </w:pPr>
      <w:r>
        <w:rPr>
          <w:rFonts w:cs="Times New Roman"/>
          <w:sz w:val="22"/>
        </w:rPr>
        <w:t xml:space="preserve">    , 'checked_at': '2026-10-21 07:36:44', 'error': '[Errno -2] Name or service not known'}</w:t>
      </w:r>
    </w:p>
    <w:p w14:paraId="5A9CDF1C">
      <w:pPr>
        <w:spacing w:after="0" w:line="240" w:lineRule="auto"/>
        <w:jc w:val="left"/>
        <w:rPr>
          <w:rFonts w:cs="Times New Roman"/>
          <w:sz w:val="22"/>
        </w:rPr>
      </w:pPr>
      <w:r>
        <w:rPr>
          <w:rFonts w:cs="Times New Roman"/>
          <w:sz w:val="22"/>
        </w:rPr>
        <w:t>ping_device('127.0.0.1') with no ping utility installed:</w:t>
      </w:r>
    </w:p>
    <w:p w14:paraId="7D1EAC5C">
      <w:pPr>
        <w:spacing w:after="0" w:line="240" w:lineRule="auto"/>
        <w:jc w:val="left"/>
        <w:rPr>
          <w:rFonts w:cs="Times New Roman"/>
          <w:sz w:val="22"/>
        </w:rPr>
      </w:pPr>
      <w:r>
        <w:rPr>
          <w:rFonts w:cs="Times New Roman"/>
          <w:sz w:val="22"/>
        </w:rPr>
        <w:t>{'status': 'ERROR', 'packets_sent': 4, 'packets_received': 0, 'packet_loss': 100.0, 'minimum</w:t>
      </w:r>
    </w:p>
    <w:p w14:paraId="613DBD7B">
      <w:pPr>
        <w:spacing w:after="0" w:line="240" w:lineRule="auto"/>
        <w:jc w:val="left"/>
        <w:rPr>
          <w:rFonts w:cs="Times New Roman"/>
          <w:sz w:val="22"/>
        </w:rPr>
      </w:pPr>
      <w:r>
        <w:rPr>
          <w:rFonts w:cs="Times New Roman"/>
          <w:sz w:val="22"/>
        </w:rPr>
        <w:t xml:space="preserve">    _latency': None, 'maximum_latency': None, 'average_latency': None, 'error': 'Ping execut</w:t>
      </w:r>
    </w:p>
    <w:p w14:paraId="55DC2724">
      <w:pPr>
        <w:spacing w:after="0" w:line="240" w:lineRule="auto"/>
        <w:jc w:val="left"/>
        <w:rPr>
          <w:rFonts w:cs="Times New Roman"/>
          <w:sz w:val="22"/>
        </w:rPr>
      </w:pPr>
      <w:r>
        <w:rPr>
          <w:rFonts w:cs="Times New Roman"/>
          <w:sz w:val="22"/>
        </w:rPr>
        <w:t xml:space="preserve">    able was not found on this system.'}</w:t>
      </w:r>
    </w:p>
    <w:p w14:paraId="1357B23C">
      <w:pPr>
        <w:spacing w:after="0" w:line="240" w:lineRule="auto"/>
        <w:jc w:val="left"/>
        <w:rPr>
          <w:rFonts w:cs="Times New Roman"/>
          <w:sz w:val="22"/>
        </w:rPr>
      </w:pPr>
      <w:r>
        <w:rPr>
          <w:rFonts w:cs="Times New Roman"/>
          <w:sz w:val="22"/>
        </w:rPr>
        <w:t xml:space="preserve"> </w:t>
      </w:r>
    </w:p>
    <w:p w14:paraId="409DF045">
      <w:pPr>
        <w:keepNext/>
        <w:rPr>
          <w:rFonts w:cs="Times New Roman"/>
          <w:sz w:val="22"/>
        </w:rPr>
      </w:pPr>
      <w:r>
        <w:rPr>
          <w:rFonts w:cs="Times New Roman"/>
          <w:b/>
          <w:sz w:val="22"/>
        </w:rPr>
        <w:t>B.4 Output of python test_service_dashboard.py (T6)</w:t>
      </w:r>
    </w:p>
    <w:p w14:paraId="56EE7D79">
      <w:pPr>
        <w:spacing w:after="0" w:line="240" w:lineRule="auto"/>
        <w:jc w:val="left"/>
        <w:rPr>
          <w:rFonts w:cs="Times New Roman"/>
          <w:sz w:val="22"/>
        </w:rPr>
      </w:pPr>
      <w:r>
        <w:rPr>
          <w:rFonts w:cs="Times New Roman"/>
          <w:sz w:val="22"/>
        </w:rPr>
        <w:t>SERVICE_FAILURE displayed: True</w:t>
      </w:r>
    </w:p>
    <w:p w14:paraId="14DC9E82">
      <w:pPr>
        <w:spacing w:after="0" w:line="240" w:lineRule="auto"/>
        <w:jc w:val="left"/>
        <w:rPr>
          <w:rFonts w:cs="Times New Roman"/>
          <w:sz w:val="22"/>
        </w:rPr>
      </w:pPr>
      <w:r>
        <w:rPr>
          <w:rFonts w:cs="Times New Roman"/>
          <w:sz w:val="22"/>
        </w:rPr>
        <w:t>SERVICE_RECOVERED displayed: True</w:t>
      </w:r>
    </w:p>
    <w:p w14:paraId="39FC97AB">
      <w:pPr>
        <w:spacing w:after="0" w:line="240" w:lineRule="auto"/>
        <w:jc w:val="left"/>
        <w:rPr>
          <w:rFonts w:cs="Times New Roman"/>
          <w:sz w:val="22"/>
        </w:rPr>
      </w:pPr>
      <w:r>
        <w:rPr>
          <w:rFonts w:cs="Times New Roman"/>
          <w:sz w:val="22"/>
        </w:rPr>
        <w:t xml:space="preserve"> </w:t>
      </w:r>
    </w:p>
    <w:p w14:paraId="3C105029">
      <w:pPr>
        <w:keepNext/>
        <w:rPr>
          <w:rFonts w:cs="Times New Roman"/>
          <w:sz w:val="22"/>
        </w:rPr>
      </w:pPr>
      <w:r>
        <w:rPr>
          <w:rFonts w:cs="Times New Roman"/>
          <w:b/>
          <w:sz w:val="22"/>
        </w:rPr>
        <w:t>B.5 Dashboard route checks in demo mode (T7)</w:t>
      </w:r>
    </w:p>
    <w:p w14:paraId="68CF94EF">
      <w:pPr>
        <w:spacing w:after="0" w:line="240" w:lineRule="auto"/>
        <w:jc w:val="left"/>
        <w:rPr>
          <w:rFonts w:cs="Times New Roman"/>
          <w:sz w:val="22"/>
        </w:rPr>
      </w:pPr>
      <w:r>
        <w:rPr>
          <w:rFonts w:cs="Times New Roman"/>
          <w:sz w:val="22"/>
        </w:rPr>
        <w:t>GET / status: 200</w:t>
      </w:r>
    </w:p>
    <w:p w14:paraId="0C162064">
      <w:pPr>
        <w:spacing w:after="0" w:line="240" w:lineRule="auto"/>
        <w:jc w:val="left"/>
        <w:rPr>
          <w:rFonts w:cs="Times New Roman"/>
          <w:sz w:val="22"/>
        </w:rPr>
      </w:pPr>
      <w:r>
        <w:rPr>
          <w:rFonts w:cs="Times New Roman"/>
          <w:sz w:val="22"/>
        </w:rPr>
        <w:t>DEMO MODE banner present: True</w:t>
      </w:r>
    </w:p>
    <w:p w14:paraId="1B30FD1E">
      <w:pPr>
        <w:spacing w:after="0" w:line="240" w:lineRule="auto"/>
        <w:jc w:val="left"/>
        <w:rPr>
          <w:rFonts w:cs="Times New Roman"/>
          <w:sz w:val="22"/>
        </w:rPr>
      </w:pPr>
      <w:r>
        <w:rPr>
          <w:rFonts w:cs="Times New Roman"/>
          <w:sz w:val="22"/>
        </w:rPr>
        <w:t>Devices monitored line: Devices monitored: 5</w:t>
      </w:r>
    </w:p>
    <w:p w14:paraId="3BD4A02B">
      <w:pPr>
        <w:spacing w:after="0" w:line="240" w:lineRule="auto"/>
        <w:jc w:val="left"/>
        <w:rPr>
          <w:rFonts w:cs="Times New Roman"/>
          <w:sz w:val="22"/>
        </w:rPr>
      </w:pPr>
      <w:r>
        <w:rPr>
          <w:rFonts w:cs="Times New Roman"/>
          <w:sz w:val="22"/>
        </w:rPr>
        <w:t>Packet Tracer rows: 1 1</w:t>
      </w:r>
    </w:p>
    <w:p w14:paraId="19D8E26C">
      <w:pPr>
        <w:spacing w:after="0" w:line="240" w:lineRule="auto"/>
        <w:jc w:val="left"/>
        <w:rPr>
          <w:rFonts w:cs="Times New Roman"/>
          <w:sz w:val="22"/>
        </w:rPr>
      </w:pPr>
      <w:r>
        <w:rPr>
          <w:rFonts w:cs="Times New Roman"/>
          <w:sz w:val="22"/>
        </w:rPr>
        <w:t>TCP check entries: 4</w:t>
      </w:r>
    </w:p>
    <w:p w14:paraId="76234967">
      <w:pPr>
        <w:spacing w:after="0" w:line="240" w:lineRule="auto"/>
        <w:jc w:val="left"/>
        <w:rPr>
          <w:rFonts w:cs="Times New Roman"/>
          <w:sz w:val="22"/>
        </w:rPr>
      </w:pPr>
      <w:r>
        <w:rPr>
          <w:rFonts w:cs="Times New Roman"/>
          <w:sz w:val="22"/>
        </w:rPr>
        <w:t>GET /charts/latency status: 200 image/png</w:t>
      </w:r>
    </w:p>
    <w:p w14:paraId="40DE0EEC">
      <w:pPr>
        <w:spacing w:after="0" w:line="240" w:lineRule="auto"/>
        <w:jc w:val="left"/>
        <w:rPr>
          <w:rFonts w:cs="Times New Roman"/>
          <w:sz w:val="22"/>
        </w:rPr>
      </w:pPr>
      <w:r>
        <w:rPr>
          <w:rFonts w:cs="Times New Roman"/>
          <w:sz w:val="22"/>
        </w:rPr>
        <w:t>GET /charts/packet-loss status: 200 image/png</w:t>
      </w:r>
    </w:p>
    <w:p w14:paraId="256BF298">
      <w:pPr>
        <w:spacing w:after="0" w:line="240" w:lineRule="auto"/>
        <w:jc w:val="left"/>
        <w:rPr>
          <w:rFonts w:cs="Times New Roman"/>
          <w:sz w:val="22"/>
        </w:rPr>
      </w:pPr>
      <w:r>
        <w:rPr>
          <w:rFonts w:cs="Times New Roman"/>
          <w:sz w:val="22"/>
        </w:rPr>
        <w:t xml:space="preserve"> </w:t>
      </w:r>
    </w:p>
    <w:p w14:paraId="2300CCC5">
      <w:pPr>
        <w:keepNext/>
        <w:rPr>
          <w:rFonts w:cs="Times New Roman"/>
          <w:sz w:val="22"/>
        </w:rPr>
      </w:pPr>
      <w:r>
        <w:rPr>
          <w:rFonts w:cs="Times New Roman"/>
          <w:b/>
          <w:sz w:val="22"/>
        </w:rPr>
        <w:t>B.6 Output of python test_live_recovery.py, last lines (T10)</w:t>
      </w:r>
    </w:p>
    <w:p w14:paraId="6CC34997">
      <w:pPr>
        <w:spacing w:after="0" w:line="240" w:lineRule="auto"/>
        <w:jc w:val="left"/>
        <w:rPr>
          <w:rFonts w:cs="Times New Roman"/>
          <w:sz w:val="22"/>
        </w:rPr>
      </w:pPr>
      <w:r>
        <w:rPr>
          <w:rFonts w:cs="Times New Roman"/>
          <w:sz w:val="22"/>
        </w:rPr>
        <w:t>... (Flask logged the StopIteration raised inside the mocked ping_device) ...</w:t>
      </w:r>
    </w:p>
    <w:p w14:paraId="78D3BCE1">
      <w:pPr>
        <w:spacing w:after="0" w:line="240" w:lineRule="auto"/>
        <w:jc w:val="left"/>
        <w:rPr>
          <w:rFonts w:cs="Times New Roman"/>
          <w:sz w:val="22"/>
        </w:rPr>
      </w:pPr>
      <w:r>
        <w:rPr>
          <w:rFonts w:cs="Times New Roman"/>
          <w:sz w:val="22"/>
        </w:rPr>
        <w:t>StopIteration</w:t>
      </w:r>
    </w:p>
    <w:p w14:paraId="14A48F41">
      <w:pPr>
        <w:spacing w:after="0" w:line="240" w:lineRule="auto"/>
        <w:jc w:val="left"/>
        <w:rPr>
          <w:rFonts w:cs="Times New Roman"/>
          <w:sz w:val="22"/>
        </w:rPr>
      </w:pPr>
      <w:r>
        <w:rPr>
          <w:rFonts w:cs="Times New Roman"/>
          <w:sz w:val="22"/>
        </w:rPr>
        <w:t>Traceback (most recent call last):</w:t>
      </w:r>
    </w:p>
    <w:p w14:paraId="5531F933">
      <w:pPr>
        <w:spacing w:after="0" w:line="240" w:lineRule="auto"/>
        <w:jc w:val="left"/>
        <w:rPr>
          <w:rFonts w:cs="Times New Roman"/>
          <w:sz w:val="22"/>
        </w:rPr>
      </w:pPr>
      <w:r>
        <w:rPr>
          <w:rFonts w:cs="Times New Roman"/>
          <w:sz w:val="22"/>
        </w:rPr>
        <w:t xml:space="preserve">  File "test_live_recovery.py", line 69, in &lt;module&gt;</w:t>
      </w:r>
    </w:p>
    <w:p w14:paraId="66655B57">
      <w:pPr>
        <w:spacing w:after="0" w:line="240" w:lineRule="auto"/>
        <w:jc w:val="left"/>
        <w:rPr>
          <w:rFonts w:cs="Times New Roman"/>
          <w:sz w:val="22"/>
        </w:rPr>
      </w:pPr>
      <w:r>
        <w:rPr>
          <w:rFonts w:cs="Times New Roman"/>
          <w:sz w:val="22"/>
        </w:rPr>
        <w:t xml:space="preserve">    assert response.status_code == 200, (</w:t>
      </w:r>
    </w:p>
    <w:p w14:paraId="157D9E16">
      <w:pPr>
        <w:spacing w:after="0" w:line="240" w:lineRule="auto"/>
        <w:jc w:val="left"/>
        <w:rPr>
          <w:rFonts w:cs="Times New Roman"/>
          <w:sz w:val="22"/>
        </w:rPr>
      </w:pPr>
      <w:r>
        <w:rPr>
          <w:rFonts w:cs="Times New Roman"/>
          <w:sz w:val="22"/>
        </w:rPr>
        <w:t xml:space="preserve">           ^^^^^^^^^^^^^^^^^^^^^^^^^^^</w:t>
      </w:r>
    </w:p>
    <w:p w14:paraId="53DDC381">
      <w:pPr>
        <w:spacing w:after="0" w:line="240" w:lineRule="auto"/>
        <w:jc w:val="left"/>
        <w:rPr>
          <w:rFonts w:cs="Times New Roman"/>
          <w:sz w:val="22"/>
        </w:rPr>
      </w:pPr>
      <w:r>
        <w:rPr>
          <w:rFonts w:cs="Times New Roman"/>
          <w:sz w:val="22"/>
        </w:rPr>
        <w:t>AssertionError: Dashboard request 1 failed: 500</w:t>
      </w:r>
    </w:p>
    <w:p w14:paraId="06F7E765">
      <w:pPr>
        <w:spacing w:after="0" w:line="240" w:lineRule="auto"/>
        <w:jc w:val="left"/>
        <w:rPr>
          <w:rFonts w:cs="Times New Roman"/>
          <w:sz w:val="22"/>
        </w:rPr>
      </w:pPr>
      <w:r>
        <w:rPr>
          <w:rFonts w:cs="Times New Roman"/>
          <w:sz w:val="22"/>
        </w:rPr>
        <w:t xml:space="preserve"> </w:t>
      </w:r>
    </w:p>
    <w:p w14:paraId="750733FF">
      <w:pPr>
        <w:keepNext/>
        <w:rPr>
          <w:rFonts w:cs="Times New Roman"/>
          <w:sz w:val="22"/>
        </w:rPr>
      </w:pPr>
      <w:r>
        <w:rPr>
          <w:rFonts w:cs="Times New Roman"/>
          <w:b/>
          <w:sz w:val="22"/>
        </w:rPr>
        <w:t>B.7 Packet-loss calculation</w:t>
      </w:r>
    </w:p>
    <w:p w14:paraId="7CD381A9">
      <w:pPr>
        <w:spacing w:after="0" w:line="240" w:lineRule="auto"/>
        <w:jc w:val="left"/>
        <w:rPr>
          <w:rFonts w:cs="Times New Roman"/>
          <w:sz w:val="22"/>
        </w:rPr>
      </w:pPr>
      <w:r>
        <w:rPr>
          <w:rFonts w:cs="Times New Roman"/>
          <w:sz w:val="22"/>
        </w:rPr>
        <w:t>Packet loss (%) = (packets sent - packets received) / packets sent x 100</w:t>
      </w:r>
    </w:p>
    <w:p w14:paraId="36030932">
      <w:pPr>
        <w:spacing w:after="0" w:line="240" w:lineRule="auto"/>
        <w:jc w:val="left"/>
        <w:rPr>
          <w:rFonts w:cs="Times New Roman"/>
          <w:sz w:val="22"/>
        </w:rPr>
      </w:pPr>
      <w:r>
        <w:rPr>
          <w:rFonts w:cs="Times New Roman"/>
          <w:sz w:val="22"/>
        </w:rPr>
        <w:t>Normal connectivity:  (4 - 4) / 4 x 100 = 0%    -&gt; status UP</w:t>
      </w:r>
    </w:p>
    <w:p w14:paraId="213E591C">
      <w:pPr>
        <w:spacing w:after="0" w:line="240" w:lineRule="auto"/>
        <w:jc w:val="left"/>
        <w:rPr>
          <w:rFonts w:cs="Times New Roman"/>
          <w:sz w:val="22"/>
        </w:rPr>
      </w:pPr>
      <w:r>
        <w:rPr>
          <w:rFonts w:cs="Times New Roman"/>
          <w:sz w:val="22"/>
        </w:rPr>
        <w:t>PC1 disconnected:     (3 - 0) / 3 x 100 = 100%  -&gt; status DOWN</w:t>
      </w:r>
    </w:p>
    <w:p w14:paraId="31367FE9">
      <w:pPr>
        <w:spacing w:after="0" w:line="240" w:lineRule="auto"/>
        <w:jc w:val="left"/>
        <w:rPr>
          <w:rFonts w:cs="Times New Roman"/>
          <w:sz w:val="22"/>
        </w:rPr>
      </w:pPr>
      <w:r>
        <w:rPr>
          <w:rFonts w:cs="Times New Roman"/>
          <w:sz w:val="22"/>
        </w:rPr>
        <w:t xml:space="preserve"> </w:t>
      </w:r>
    </w:p>
    <w:p w14:paraId="538F3331">
      <w:pPr>
        <w:keepNext/>
        <w:rPr>
          <w:rFonts w:cs="Times New Roman"/>
          <w:sz w:val="22"/>
        </w:rPr>
      </w:pPr>
      <w:r>
        <w:rPr>
          <w:rFonts w:cs="Times New Roman"/>
          <w:b/>
          <w:sz w:val="22"/>
        </w:rPr>
        <w:t>B.8 Values generated by the dashboard in demo mode (app.py)</w:t>
      </w:r>
    </w:p>
    <w:p w14:paraId="10446F9D">
      <w:pPr>
        <w:spacing w:after="0" w:line="240" w:lineRule="auto"/>
        <w:jc w:val="left"/>
        <w:rPr>
          <w:rFonts w:cs="Times New Roman"/>
          <w:sz w:val="22"/>
        </w:rPr>
      </w:pPr>
      <w:r>
        <w:rPr>
          <w:rFonts w:cs="Times New Roman"/>
          <w:sz w:val="22"/>
        </w:rPr>
        <w:t>Status chosen at random with weights UP 60%, DEGRADED 20%, DOWN 20%</w:t>
      </w:r>
    </w:p>
    <w:p w14:paraId="47B73DD3">
      <w:pPr>
        <w:spacing w:after="0" w:line="240" w:lineRule="auto"/>
        <w:jc w:val="left"/>
        <w:rPr>
          <w:rFonts w:cs="Times New Roman"/>
          <w:sz w:val="22"/>
        </w:rPr>
      </w:pPr>
      <w:r>
        <w:rPr>
          <w:rFonts w:cs="Times New Roman"/>
          <w:sz w:val="22"/>
        </w:rPr>
        <w:t>UP        packet loss 0%         average latency 10 - 80 ms</w:t>
      </w:r>
    </w:p>
    <w:p w14:paraId="7C749D56">
      <w:pPr>
        <w:spacing w:after="0" w:line="240" w:lineRule="auto"/>
        <w:jc w:val="left"/>
        <w:rPr>
          <w:rFonts w:cs="Times New Roman"/>
          <w:sz w:val="22"/>
        </w:rPr>
      </w:pPr>
      <w:r>
        <w:rPr>
          <w:rFonts w:cs="Times New Roman"/>
          <w:sz w:val="22"/>
        </w:rPr>
        <w:t>DEGRADED  packet loss 10 - 40%   average latency 150 - 500 ms</w:t>
      </w:r>
    </w:p>
    <w:p w14:paraId="30C0226A">
      <w:pPr>
        <w:spacing w:after="0" w:line="240" w:lineRule="auto"/>
        <w:jc w:val="left"/>
        <w:rPr>
          <w:rFonts w:cs="Times New Roman"/>
          <w:sz w:val="22"/>
        </w:rPr>
      </w:pPr>
      <w:r>
        <w:rPr>
          <w:rFonts w:cs="Times New Roman"/>
          <w:sz w:val="22"/>
        </w:rPr>
        <w:t>DOWN      packet loss 100%       average latency not available</w:t>
      </w:r>
    </w:p>
    <w:p w14:paraId="7557040D">
      <w:pPr>
        <w:pStyle w:val="3"/>
      </w:pPr>
      <w:bookmarkStart w:id="36" w:name="_Toc243475670"/>
      <w:r>
        <w:t>Appendix C Individual Contributions</w:t>
      </w:r>
      <w:bookmarkEnd w:id="36"/>
    </w:p>
    <w:p w14:paraId="1519DB8D">
      <w:r>
        <w:t>[Record the actual contributions of each student to design, implementation, testing, report preparation and presentation.]</w:t>
      </w:r>
    </w:p>
    <w:tbl>
      <w:tblPr>
        <w:tblStyle w:val="12"/>
        <w:tblW w:w="0" w:type="auto"/>
        <w:tblInd w:w="0" w:type="dxa"/>
        <w:tblLayout w:type="fixed"/>
        <w:tblCellMar>
          <w:top w:w="0" w:type="dxa"/>
          <w:left w:w="108" w:type="dxa"/>
          <w:bottom w:w="0" w:type="dxa"/>
          <w:right w:w="108" w:type="dxa"/>
        </w:tblCellMar>
      </w:tblPr>
      <w:tblGrid>
        <w:gridCol w:w="2880"/>
        <w:gridCol w:w="3600"/>
        <w:gridCol w:w="2549"/>
      </w:tblGrid>
      <w:tr w14:paraId="3EEB4309">
        <w:tblPrEx>
          <w:tblCellMar>
            <w:top w:w="0" w:type="dxa"/>
            <w:left w:w="108" w:type="dxa"/>
            <w:bottom w:w="0" w:type="dxa"/>
            <w:right w:w="108" w:type="dxa"/>
          </w:tblCellMar>
        </w:tblPrEx>
        <w:trPr>
          <w:cantSplit/>
          <w:tblHeader/>
        </w:trPr>
        <w:tc>
          <w:tcPr>
            <w:tcW w:w="2880" w:type="dxa"/>
            <w:tcBorders>
              <w:top w:val="single" w:color="D9D9D9" w:sz="4" w:space="0"/>
              <w:left w:val="single" w:color="D9D9D9" w:sz="4" w:space="0"/>
              <w:bottom w:val="single" w:color="D9D9D9" w:sz="4" w:space="0"/>
              <w:right w:val="single" w:color="D9D9D9" w:sz="4" w:space="0"/>
            </w:tcBorders>
            <w:shd w:val="clear" w:color="auto" w:fill="EEEEEE"/>
          </w:tcPr>
          <w:p w14:paraId="3B8802C5">
            <w:pPr>
              <w:spacing w:before="80" w:after="80" w:line="264" w:lineRule="auto"/>
              <w:jc w:val="left"/>
            </w:pPr>
            <w:r>
              <w:rPr>
                <w:b/>
                <w:sz w:val="22"/>
              </w:rPr>
              <w:t>Student Name and PRN</w:t>
            </w:r>
          </w:p>
        </w:tc>
        <w:tc>
          <w:tcPr>
            <w:tcW w:w="3600" w:type="dxa"/>
            <w:tcBorders>
              <w:top w:val="single" w:color="D9D9D9" w:sz="4" w:space="0"/>
              <w:left w:val="single" w:color="D9D9D9" w:sz="4" w:space="0"/>
              <w:bottom w:val="single" w:color="D9D9D9" w:sz="4" w:space="0"/>
              <w:right w:val="single" w:color="D9D9D9" w:sz="4" w:space="0"/>
            </w:tcBorders>
            <w:shd w:val="clear" w:color="auto" w:fill="EEEEEE"/>
          </w:tcPr>
          <w:p w14:paraId="17F91503">
            <w:pPr>
              <w:spacing w:before="80" w:after="80" w:line="264" w:lineRule="auto"/>
              <w:jc w:val="left"/>
            </w:pPr>
            <w:r>
              <w:rPr>
                <w:b/>
                <w:sz w:val="22"/>
              </w:rPr>
              <w:t>Work Completed</w:t>
            </w:r>
          </w:p>
        </w:tc>
        <w:tc>
          <w:tcPr>
            <w:tcW w:w="2549" w:type="dxa"/>
            <w:tcBorders>
              <w:top w:val="single" w:color="D9D9D9" w:sz="4" w:space="0"/>
              <w:left w:val="single" w:color="D9D9D9" w:sz="4" w:space="0"/>
              <w:bottom w:val="single" w:color="D9D9D9" w:sz="4" w:space="0"/>
              <w:right w:val="single" w:color="D9D9D9" w:sz="4" w:space="0"/>
            </w:tcBorders>
            <w:shd w:val="clear" w:color="auto" w:fill="EEEEEE"/>
          </w:tcPr>
          <w:p w14:paraId="4DB6C9E5">
            <w:pPr>
              <w:spacing w:before="80" w:after="80" w:line="264" w:lineRule="auto"/>
              <w:jc w:val="left"/>
            </w:pPr>
            <w:r>
              <w:rPr>
                <w:b/>
                <w:sz w:val="22"/>
              </w:rPr>
              <w:t>Evidence or Deliverable</w:t>
            </w:r>
          </w:p>
        </w:tc>
      </w:tr>
      <w:tr w14:paraId="50232848">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Pr>
          <w:p w14:paraId="46C59991">
            <w:pPr>
              <w:spacing w:before="80" w:after="80" w:line="264" w:lineRule="auto"/>
              <w:jc w:val="left"/>
              <w:rPr>
                <w:sz w:val="22"/>
              </w:rPr>
            </w:pPr>
            <w:r>
              <w:rPr>
                <w:sz w:val="22"/>
              </w:rPr>
              <w:t xml:space="preserve">Ishita Lodha  </w:t>
            </w:r>
          </w:p>
          <w:p w14:paraId="0B523742">
            <w:pPr>
              <w:spacing w:before="80" w:after="80" w:line="264" w:lineRule="auto"/>
              <w:jc w:val="left"/>
            </w:pPr>
            <w:r>
              <w:rPr>
                <w:sz w:val="22"/>
              </w:rPr>
              <w:t>1262242134</w:t>
            </w:r>
          </w:p>
        </w:tc>
        <w:tc>
          <w:tcPr>
            <w:tcW w:w="3600" w:type="dxa"/>
            <w:tcBorders>
              <w:top w:val="single" w:color="D9D9D9" w:sz="4" w:space="0"/>
              <w:left w:val="single" w:color="D9D9D9" w:sz="4" w:space="0"/>
              <w:bottom w:val="single" w:color="D9D9D9" w:sz="4" w:space="0"/>
              <w:right w:val="single" w:color="D9D9D9" w:sz="4" w:space="0"/>
            </w:tcBorders>
          </w:tcPr>
          <w:p w14:paraId="164BEF63">
            <w:pPr>
              <w:spacing w:before="80" w:after="80" w:line="264" w:lineRule="auto"/>
              <w:jc w:val="left"/>
            </w:pPr>
            <w:r>
              <w:t>Led project integration and validation; worked on network monitoring and fault-diagnosis workflow; performed normal and failure connectivity testing in Cisco Packet Tracer; analyzed packet loss and connectivity status; prepared test evidence and project documentation.</w:t>
            </w:r>
          </w:p>
        </w:tc>
        <w:tc>
          <w:tcPr>
            <w:tcW w:w="2549" w:type="dxa"/>
            <w:tcBorders>
              <w:top w:val="single" w:color="D9D9D9" w:sz="4" w:space="0"/>
              <w:left w:val="single" w:color="D9D9D9" w:sz="4" w:space="0"/>
              <w:bottom w:val="single" w:color="D9D9D9" w:sz="4" w:space="0"/>
              <w:right w:val="single" w:color="D9D9D9" w:sz="4" w:space="0"/>
            </w:tcBorders>
          </w:tcPr>
          <w:p w14:paraId="001378BA">
            <w:pPr>
              <w:spacing w:before="80" w:after="80" w:line="264" w:lineRule="auto"/>
              <w:jc w:val="left"/>
            </w:pPr>
            <w:r>
              <w:t>NetworkHealthMonitor.pkt; normal and failed connectivity screenshots; project report and testing results</w:t>
            </w:r>
          </w:p>
        </w:tc>
      </w:tr>
      <w:tr w14:paraId="161711E7">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Pr>
          <w:p w14:paraId="4698C6AF">
            <w:pPr>
              <w:spacing w:before="80" w:after="80" w:line="264" w:lineRule="auto"/>
              <w:jc w:val="left"/>
            </w:pPr>
            <w:r>
              <w:rPr>
                <w:sz w:val="22"/>
              </w:rPr>
              <w:t>Harshada Suryawanshi 1272250822</w:t>
            </w:r>
          </w:p>
        </w:tc>
        <w:tc>
          <w:tcPr>
            <w:tcW w:w="3600" w:type="dxa"/>
            <w:tcBorders>
              <w:top w:val="single" w:color="D9D9D9" w:sz="4" w:space="0"/>
              <w:left w:val="single" w:color="D9D9D9" w:sz="4" w:space="0"/>
              <w:bottom w:val="single" w:color="D9D9D9" w:sz="4" w:space="0"/>
              <w:right w:val="single" w:color="D9D9D9" w:sz="4" w:space="0"/>
            </w:tcBorders>
          </w:tcPr>
          <w:p w14:paraId="0DCE5823">
            <w:pPr>
              <w:spacing w:before="80" w:after="80" w:line="264" w:lineRule="auto"/>
              <w:jc w:val="left"/>
            </w:pPr>
            <w:r>
              <w:t>Worked on host monitoring functionality, including checking device availability, measuring network latency, and configuring monitored hosts.</w:t>
            </w:r>
          </w:p>
        </w:tc>
        <w:tc>
          <w:tcPr>
            <w:tcW w:w="2549" w:type="dxa"/>
            <w:tcBorders>
              <w:top w:val="single" w:color="D9D9D9" w:sz="4" w:space="0"/>
              <w:left w:val="single" w:color="D9D9D9" w:sz="4" w:space="0"/>
              <w:bottom w:val="single" w:color="D9D9D9" w:sz="4" w:space="0"/>
              <w:right w:val="single" w:color="D9D9D9" w:sz="4" w:space="0"/>
            </w:tcBorders>
          </w:tcPr>
          <w:p w14:paraId="6FFBDD9A">
            <w:pPr>
              <w:spacing w:before="80" w:after="80" w:line="264" w:lineRule="auto"/>
              <w:jc w:val="left"/>
            </w:pPr>
            <w:r>
              <w:t>monitor.py; devices.json; host monitoring results</w:t>
            </w:r>
          </w:p>
        </w:tc>
      </w:tr>
      <w:tr w14:paraId="01981EE8">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Pr>
          <w:p w14:paraId="2464BBA9">
            <w:pPr>
              <w:spacing w:before="80" w:after="80" w:line="264" w:lineRule="auto"/>
              <w:jc w:val="left"/>
            </w:pPr>
            <w:r>
              <w:rPr>
                <w:sz w:val="22"/>
              </w:rPr>
              <w:t>Tanushree Balote /1272250799</w:t>
            </w:r>
          </w:p>
        </w:tc>
        <w:tc>
          <w:tcPr>
            <w:tcW w:w="3600" w:type="dxa"/>
            <w:tcBorders>
              <w:top w:val="single" w:color="D9D9D9" w:sz="4" w:space="0"/>
              <w:left w:val="single" w:color="D9D9D9" w:sz="4" w:space="0"/>
              <w:bottom w:val="single" w:color="D9D9D9" w:sz="4" w:space="0"/>
              <w:right w:val="single" w:color="D9D9D9" w:sz="4" w:space="0"/>
            </w:tcBorders>
          </w:tcPr>
          <w:p w14:paraId="04F386EE">
            <w:pPr>
              <w:spacing w:before="80" w:after="80" w:line="264" w:lineRule="auto"/>
              <w:jc w:val="left"/>
            </w:pPr>
            <w:r>
              <w:t>Worked on fault diagnosis and service monitoring, including identifying repeated host failures and detecting unavailable network services.</w:t>
            </w:r>
          </w:p>
        </w:tc>
        <w:tc>
          <w:tcPr>
            <w:tcW w:w="2549" w:type="dxa"/>
            <w:tcBorders>
              <w:top w:val="single" w:color="D9D9D9" w:sz="4" w:space="0"/>
              <w:left w:val="single" w:color="D9D9D9" w:sz="4" w:space="0"/>
              <w:bottom w:val="single" w:color="D9D9D9" w:sz="4" w:space="0"/>
              <w:right w:val="single" w:color="D9D9D9" w:sz="4" w:space="0"/>
            </w:tcBorders>
          </w:tcPr>
          <w:p w14:paraId="02F75065">
            <w:pPr>
              <w:spacing w:before="80" w:after="80" w:line="264" w:lineRule="auto"/>
              <w:jc w:val="left"/>
            </w:pPr>
            <w:r>
              <w:t>fault_diagnosis.py; service_diagnosis.py; fault and service alerts</w:t>
            </w:r>
          </w:p>
        </w:tc>
      </w:tr>
      <w:tr w14:paraId="484EE0E5">
        <w:tblPrEx>
          <w:tblCellMar>
            <w:top w:w="0" w:type="dxa"/>
            <w:left w:w="108" w:type="dxa"/>
            <w:bottom w:w="0" w:type="dxa"/>
            <w:right w:w="108" w:type="dxa"/>
          </w:tblCellMar>
        </w:tblPrEx>
        <w:trPr>
          <w:cantSplit/>
        </w:trPr>
        <w:tc>
          <w:tcPr>
            <w:tcW w:w="2880" w:type="dxa"/>
            <w:tcBorders>
              <w:top w:val="single" w:color="D9D9D9" w:sz="4" w:space="0"/>
              <w:left w:val="single" w:color="D9D9D9" w:sz="4" w:space="0"/>
              <w:bottom w:val="single" w:color="D9D9D9" w:sz="4" w:space="0"/>
              <w:right w:val="single" w:color="D9D9D9" w:sz="4" w:space="0"/>
            </w:tcBorders>
          </w:tcPr>
          <w:p w14:paraId="6176CB29">
            <w:pPr>
              <w:spacing w:before="80" w:after="80" w:line="264" w:lineRule="auto"/>
              <w:jc w:val="left"/>
              <w:rPr>
                <w:sz w:val="22"/>
              </w:rPr>
            </w:pPr>
            <w:r>
              <w:rPr>
                <w:sz w:val="22"/>
              </w:rPr>
              <w:t xml:space="preserve">Satyam Jha </w:t>
            </w:r>
          </w:p>
          <w:p w14:paraId="33FC2B85">
            <w:pPr>
              <w:spacing w:before="80" w:after="80" w:line="264" w:lineRule="auto"/>
              <w:jc w:val="left"/>
            </w:pPr>
            <w:r>
              <w:rPr>
                <w:sz w:val="22"/>
              </w:rPr>
              <w:t>1262240703</w:t>
            </w:r>
          </w:p>
        </w:tc>
        <w:tc>
          <w:tcPr>
            <w:tcW w:w="3600" w:type="dxa"/>
            <w:tcBorders>
              <w:top w:val="single" w:color="D9D9D9" w:sz="4" w:space="0"/>
              <w:left w:val="single" w:color="D9D9D9" w:sz="4" w:space="0"/>
              <w:bottom w:val="single" w:color="D9D9D9" w:sz="4" w:space="0"/>
              <w:right w:val="single" w:color="D9D9D9" w:sz="4" w:space="0"/>
            </w:tcBorders>
          </w:tcPr>
          <w:p w14:paraId="04E00BD7">
            <w:pPr>
              <w:spacing w:before="80" w:after="80" w:line="264" w:lineRule="auto"/>
              <w:jc w:val="left"/>
            </w:pPr>
            <w:r>
              <w:t>Worked on dashboard visualization, monitoring data logging, latency and packet-loss charts, and persistent incident history</w:t>
            </w:r>
          </w:p>
        </w:tc>
        <w:tc>
          <w:tcPr>
            <w:tcW w:w="2549" w:type="dxa"/>
            <w:tcBorders>
              <w:top w:val="single" w:color="D9D9D9" w:sz="4" w:space="0"/>
              <w:left w:val="single" w:color="D9D9D9" w:sz="4" w:space="0"/>
              <w:bottom w:val="single" w:color="D9D9D9" w:sz="4" w:space="0"/>
              <w:right w:val="single" w:color="D9D9D9" w:sz="4" w:space="0"/>
            </w:tcBorders>
          </w:tcPr>
          <w:p w14:paraId="3F86ABB9">
            <w:pPr>
              <w:spacing w:before="80" w:after="80" w:line="264" w:lineRule="auto"/>
              <w:jc w:val="left"/>
            </w:pPr>
            <w:r>
              <w:t>app.py; charts.py; history.py; incident_history.py; dashboard and incident records</w:t>
            </w:r>
          </w:p>
        </w:tc>
      </w:tr>
    </w:tbl>
    <w:p w14:paraId="1834733A"/>
    <w:sectPr>
      <w:footerReference r:id="rId5" w:type="default"/>
      <w:pgSz w:w="11909" w:h="16834"/>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08D3E">
    <w:pPr>
      <w:pStyle w:val="18"/>
      <w:jc w:val="right"/>
    </w:pPr>
    <w:r>
      <w:rPr>
        <w:sz w:val="18"/>
      </w:rPr>
      <w:t xml:space="preserve">Computer Networks Laboratory   </w:t>
    </w:r>
    <w:r>
      <w:fldChar w:fldCharType="begin"/>
    </w:r>
    <w:r>
      <w:instrText xml:space="preserve">PAGE</w:instrText>
    </w:r>
    <w:r>
      <w:fldChar w:fldCharType="separate"/>
    </w:r>
    <w:r>
      <w:t>13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1B415336"/>
    <w:multiLevelType w:val="multilevel"/>
    <w:tmpl w:val="1B41533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8D7"/>
    <w:rsid w:val="0006063C"/>
    <w:rsid w:val="0008238F"/>
    <w:rsid w:val="000A2E6A"/>
    <w:rsid w:val="0015074B"/>
    <w:rsid w:val="001D4598"/>
    <w:rsid w:val="00277FD6"/>
    <w:rsid w:val="00282B3E"/>
    <w:rsid w:val="0029639D"/>
    <w:rsid w:val="00326F90"/>
    <w:rsid w:val="003C07F8"/>
    <w:rsid w:val="005B6257"/>
    <w:rsid w:val="005E1240"/>
    <w:rsid w:val="00714E33"/>
    <w:rsid w:val="007171F5"/>
    <w:rsid w:val="007F7666"/>
    <w:rsid w:val="00880173"/>
    <w:rsid w:val="008D665E"/>
    <w:rsid w:val="008F33D1"/>
    <w:rsid w:val="009142D4"/>
    <w:rsid w:val="0098257E"/>
    <w:rsid w:val="009C6894"/>
    <w:rsid w:val="009E1E3E"/>
    <w:rsid w:val="00A278E9"/>
    <w:rsid w:val="00A513D2"/>
    <w:rsid w:val="00A76DDF"/>
    <w:rsid w:val="00AA1D8D"/>
    <w:rsid w:val="00B47730"/>
    <w:rsid w:val="00BC75CE"/>
    <w:rsid w:val="00CB0664"/>
    <w:rsid w:val="00D84B55"/>
    <w:rsid w:val="00F504A1"/>
    <w:rsid w:val="00FC693F"/>
    <w:rsid w:val="44A01B47"/>
    <w:rsid w:val="4DA75C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43"/>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szCs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szCs w:val="20"/>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9"/>
    <w:unhideWhenUsed/>
    <w:uiPriority w:val="99"/>
  </w:style>
  <w:style w:type="paragraph" w:styleId="14">
    <w:name w:val="Body Text 2"/>
    <w:basedOn w:val="1"/>
    <w:link w:val="150"/>
    <w:unhideWhenUsed/>
    <w:uiPriority w:val="99"/>
    <w:pPr>
      <w:spacing w:line="480" w:lineRule="auto"/>
    </w:pPr>
  </w:style>
  <w:style w:type="paragraph" w:styleId="15">
    <w:name w:val="Body Text 3"/>
    <w:basedOn w:val="1"/>
    <w:link w:val="151"/>
    <w:unhideWhenUsed/>
    <w:uiPriority w:val="99"/>
    <w:rPr>
      <w:szCs w:val="16"/>
    </w:rPr>
  </w:style>
  <w:style w:type="paragraph" w:styleId="16">
    <w:name w:val="caption"/>
    <w:basedOn w:val="1"/>
    <w:next w:val="1"/>
    <w:semiHidden/>
    <w:unhideWhenUsed/>
    <w:qFormat/>
    <w:uiPriority w:val="35"/>
    <w:pPr>
      <w:spacing w:line="240" w:lineRule="auto"/>
    </w:pPr>
    <w:rPr>
      <w:b/>
      <w:bCs/>
      <w:szCs w:val="18"/>
    </w:rPr>
  </w:style>
  <w:style w:type="character" w:styleId="17">
    <w:name w:val="Emphasis"/>
    <w:basedOn w:val="11"/>
    <w:qFormat/>
    <w:uiPriority w:val="20"/>
    <w:rPr>
      <w:i/>
      <w:iCs/>
    </w:rPr>
  </w:style>
  <w:style w:type="paragraph" w:styleId="18">
    <w:name w:val="footer"/>
    <w:basedOn w:val="1"/>
    <w:link w:val="141"/>
    <w:unhideWhenUsed/>
    <w:uiPriority w:val="99"/>
    <w:pPr>
      <w:tabs>
        <w:tab w:val="center" w:pos="4680"/>
        <w:tab w:val="right" w:pos="9360"/>
      </w:tabs>
      <w:spacing w:after="0" w:line="240" w:lineRule="auto"/>
    </w:pPr>
  </w:style>
  <w:style w:type="paragraph" w:styleId="19">
    <w:name w:val="header"/>
    <w:basedOn w:val="1"/>
    <w:link w:val="140"/>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eastAsia="Times New Roman" w:cs="Courier New"/>
      <w:sz w:val="20"/>
      <w:szCs w:val="20"/>
    </w:rPr>
  </w:style>
  <w:style w:type="character" w:styleId="21">
    <w:name w:val="Hyperlink"/>
    <w:basedOn w:val="11"/>
    <w:unhideWhenUsed/>
    <w:uiPriority w:val="99"/>
    <w:rPr>
      <w:color w:val="0000FF" w:themeColor="hyperlink"/>
      <w:u w:val="single"/>
      <w14:textFill>
        <w14:solidFill>
          <w14:schemeClr w14:val="hlink"/>
        </w14:solidFill>
      </w14:textFill>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ind w:left="360"/>
      <w:contextualSpacing/>
    </w:pPr>
  </w:style>
  <w:style w:type="paragraph" w:styleId="29">
    <w:name w:val="List Continue 2"/>
    <w:basedOn w:val="1"/>
    <w:unhideWhenUsed/>
    <w:uiPriority w:val="99"/>
    <w:pPr>
      <w:ind w:left="720"/>
      <w:contextualSpacing/>
    </w:pPr>
  </w:style>
  <w:style w:type="paragraph" w:styleId="30">
    <w:name w:val="List Continue 3"/>
    <w:basedOn w:val="1"/>
    <w:unhideWhenUsed/>
    <w:uiPriority w:val="99"/>
    <w:pPr>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color w:val="000000"/>
      <w:sz w:val="24"/>
      <w:szCs w:val="20"/>
      <w:lang w:val="en-US" w:eastAsia="en-US" w:bidi="ar-SA"/>
    </w:rPr>
  </w:style>
  <w:style w:type="paragraph" w:styleId="35">
    <w:name w:val="Normal (Web)"/>
    <w:basedOn w:val="1"/>
    <w:semiHidden/>
    <w:unhideWhenUsed/>
    <w:uiPriority w:val="99"/>
    <w:pPr>
      <w:spacing w:before="100" w:beforeAutospacing="1" w:after="100" w:afterAutospacing="1" w:line="240" w:lineRule="auto"/>
      <w:jc w:val="left"/>
    </w:pPr>
    <w:rPr>
      <w:rFonts w:eastAsia="Times New Roman" w:cs="Times New Roman"/>
      <w:color w:val="auto"/>
      <w:szCs w:val="24"/>
      <w:lang w:val="en-IN" w:eastAsia="en-IN"/>
    </w:rPr>
  </w:style>
  <w:style w:type="character" w:styleId="36">
    <w:name w:val="Strong"/>
    <w:basedOn w:val="11"/>
    <w:qFormat/>
    <w:uiPriority w:val="22"/>
    <w:rPr>
      <w:b/>
      <w:bCs/>
    </w:rPr>
  </w:style>
  <w:style w:type="paragraph" w:styleId="37">
    <w:name w:val="Subtitle"/>
    <w:basedOn w:val="1"/>
    <w:next w:val="1"/>
    <w:link w:val="147"/>
    <w:qFormat/>
    <w:uiPriority w:val="11"/>
    <w:rPr>
      <w:rFonts w:asciiTheme="majorHAnsi" w:hAnsiTheme="majorHAnsi" w:eastAsiaTheme="majorEastAsia" w:cstheme="majorBidi"/>
      <w:i/>
      <w:iCs/>
      <w:spacing w:val="15"/>
      <w:szCs w:val="24"/>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6"/>
    <w:qFormat/>
    <w:uiPriority w:val="10"/>
    <w:pPr>
      <w:spacing w:after="300" w:line="240" w:lineRule="auto"/>
      <w:contextualSpacing/>
    </w:pPr>
    <w:rPr>
      <w:rFonts w:asciiTheme="majorHAnsi" w:hAnsiTheme="majorHAnsi" w:eastAsiaTheme="majorEastAsia" w:cstheme="majorBidi"/>
      <w:b/>
      <w:spacing w:val="5"/>
      <w:kern w:val="28"/>
      <w:sz w:val="32"/>
      <w:szCs w:val="52"/>
    </w:rPr>
  </w:style>
  <w:style w:type="paragraph" w:styleId="40">
    <w:name w:val="toc 1"/>
    <w:basedOn w:val="1"/>
    <w:next w:val="1"/>
    <w:autoRedefine/>
    <w:unhideWhenUsed/>
    <w:uiPriority w:val="39"/>
    <w:pPr>
      <w:spacing w:after="100"/>
    </w:pPr>
  </w:style>
  <w:style w:type="paragraph" w:styleId="41">
    <w:name w:val="toc 2"/>
    <w:basedOn w:val="1"/>
    <w:next w:val="1"/>
    <w:autoRedefine/>
    <w:unhideWhenUsed/>
    <w:uiPriority w:val="39"/>
    <w:pPr>
      <w:spacing w:after="100"/>
      <w:ind w:left="240"/>
    </w:pPr>
  </w:style>
  <w:style w:type="table" w:styleId="42">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uiPriority w:val="99"/>
  </w:style>
  <w:style w:type="character" w:customStyle="1" w:styleId="141">
    <w:name w:val="Footer Char"/>
    <w:basedOn w:val="11"/>
    <w:link w:val="18"/>
    <w:uiPriority w:val="99"/>
  </w:style>
  <w:style w:type="paragraph" w:styleId="142">
    <w:name w:val="No Spacing"/>
    <w:qFormat/>
    <w:uiPriority w:val="1"/>
    <w:pPr>
      <w:spacing w:after="0" w:line="240" w:lineRule="auto"/>
    </w:pPr>
    <w:rPr>
      <w:rFonts w:ascii="Times New Roman" w:hAnsi="Times New Roman" w:eastAsiaTheme="minorEastAsia" w:cstheme="minorBidi"/>
      <w:color w:val="000000"/>
      <w:sz w:val="24"/>
      <w:szCs w:val="22"/>
      <w:lang w:val="en-US" w:eastAsia="en-US" w:bidi="ar-SA"/>
    </w:rPr>
  </w:style>
  <w:style w:type="character" w:customStyle="1" w:styleId="143">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qFormat/>
    <w:uiPriority w:val="99"/>
  </w:style>
  <w:style w:type="character" w:customStyle="1" w:styleId="150">
    <w:name w:val="Body Text 2 Char"/>
    <w:basedOn w:val="11"/>
    <w:link w:val="14"/>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4"/>
    <w:qFormat/>
    <w:uiPriority w:val="99"/>
    <w:rPr>
      <w:rFonts w:ascii="Courier" w:hAnsi="Courier"/>
      <w:sz w:val="20"/>
      <w:szCs w:val="20"/>
    </w:rPr>
  </w:style>
  <w:style w:type="paragraph" w:styleId="153">
    <w:name w:val="Quote"/>
    <w:basedOn w:val="1"/>
    <w:next w:val="1"/>
    <w:link w:val="154"/>
    <w:qFormat/>
    <w:uiPriority w:val="29"/>
    <w:rPr>
      <w:i/>
      <w:iCs/>
    </w:rPr>
  </w:style>
  <w:style w:type="character" w:customStyle="1" w:styleId="154">
    <w:name w:val="Quote Char"/>
    <w:basedOn w:val="11"/>
    <w:link w:val="153"/>
    <w:qFormat/>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spacing w:before="200" w:after="280"/>
      <w:ind w:left="936" w:right="936"/>
    </w:pPr>
    <w:rPr>
      <w:b/>
      <w:bCs/>
      <w:i/>
      <w:iCs/>
    </w:rPr>
  </w:style>
  <w:style w:type="character" w:customStyle="1" w:styleId="162">
    <w:name w:val="Intense Quote Char"/>
    <w:basedOn w:val="11"/>
    <w:link w:val="161"/>
    <w:qFormat/>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unhideWhenUsed/>
    <w:qFormat/>
    <w:uiPriority w:val="39"/>
    <w:pPr>
      <w:outlineLvl w:val="9"/>
    </w:pPr>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3E1417-AD6F-4665-B072-EFB973C8375D}">
  <ds:schemaRefs/>
</ds:datastoreItem>
</file>

<file path=docProps/app.xml><?xml version="1.0" encoding="utf-8"?>
<Properties xmlns="http://schemas.openxmlformats.org/officeDocument/2006/extended-properties" xmlns:vt="http://schemas.openxmlformats.org/officeDocument/2006/docPropsVTypes">
  <Template>Normal</Template>
  <Pages>50</Pages>
  <Words>8190</Words>
  <Characters>55324</Characters>
  <Lines>524</Lines>
  <Paragraphs>147</Paragraphs>
  <TotalTime>20</TotalTime>
  <ScaleCrop>false</ScaleCrop>
  <LinksUpToDate>false</LinksUpToDate>
  <CharactersWithSpaces>70462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Ishita</cp:lastModifiedBy>
  <dcterms:modified xsi:type="dcterms:W3CDTF">2026-10-21T10:17:24Z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eyJoZGlkIjoiMzkwNTA4NzMzMjVhYWI1ODI2YWZlZjY1MjNkZGM3ZWIifQ==</vt:lpwstr>
  </property>
  <property fmtid="{D5CDD505-2E9C-101B-9397-08002B2CF9AE}" pid="3" name="KSOProductBuildVer">
    <vt:lpwstr>1033-12.1.0.29162</vt:lpwstr>
  </property>
  <property fmtid="{D5CDD505-2E9C-101B-9397-08002B2CF9AE}" pid="4" name="ICV">
    <vt:lpwstr>D465544BFBB64BCAB9EE6A1085216AD6_12</vt:lpwstr>
  </property>
</Properties>
</file>